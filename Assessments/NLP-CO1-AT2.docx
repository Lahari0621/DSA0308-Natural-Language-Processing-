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0282" w14:textId="77777777" w:rsidR="00F4405D" w:rsidRDefault="00000000">
      <w:pPr>
        <w:spacing w:before="63" w:line="298" w:lineRule="exact"/>
        <w:ind w:right="2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z w:val="26"/>
        </w:rPr>
        <w:t>SIMATS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ENGINEERING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(SAVEETHA</w:t>
      </w:r>
      <w:r>
        <w:rPr>
          <w:rFonts w:ascii="Arial"/>
          <w:b/>
          <w:color w:val="1F4E79"/>
          <w:spacing w:val="-14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SCHOOL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OF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4F651BF4" w14:textId="77777777" w:rsidR="00F4405D" w:rsidRDefault="00000000">
      <w:pPr>
        <w:spacing w:line="252" w:lineRule="exact"/>
        <w:ind w:left="1" w:right="2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2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74EE3A9A" w14:textId="77777777" w:rsidR="00F4405D" w:rsidRDefault="00000000">
      <w:pPr>
        <w:spacing w:before="2"/>
        <w:ind w:left="2" w:right="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Technical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Presentation</w:t>
      </w:r>
    </w:p>
    <w:p w14:paraId="724B136A" w14:textId="77777777" w:rsidR="00F4405D" w:rsidRDefault="00000000">
      <w:pPr>
        <w:pStyle w:val="BodyText"/>
        <w:spacing w:before="8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0AFA2AEE" wp14:editId="3A4D9765">
                <wp:simplePos x="0" y="0"/>
                <wp:positionH relativeFrom="page">
                  <wp:posOffset>667385</wp:posOffset>
                </wp:positionH>
                <wp:positionV relativeFrom="paragraph">
                  <wp:posOffset>213360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E25A9" id="Graphic 1" o:spid="_x0000_s1026" style="position:absolute;margin-left:52.55pt;margin-top:16.8pt;width:507pt;height:.7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534B1E2" w14:textId="77777777" w:rsidR="00F4405D" w:rsidRDefault="00F4405D">
      <w:pPr>
        <w:pStyle w:val="BodyText"/>
        <w:spacing w:before="127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F4405D" w14:paraId="1AAA159F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119905FE" w14:textId="77777777" w:rsidR="00F4405D" w:rsidRDefault="00000000">
            <w:pPr>
              <w:pStyle w:val="TableParagraph"/>
              <w:spacing w:before="6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687A16A" w14:textId="77777777" w:rsidR="00F4405D" w:rsidRDefault="00000000">
            <w:pPr>
              <w:pStyle w:val="TableParagraph"/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0C482592" w14:textId="77777777" w:rsidR="00F4405D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6D5FF25" w14:textId="77777777" w:rsidR="00F4405D" w:rsidRDefault="00000000">
            <w:pPr>
              <w:pStyle w:val="TableParagraph"/>
              <w:spacing w:before="71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Processing</w:t>
            </w:r>
          </w:p>
        </w:tc>
      </w:tr>
      <w:tr w:rsidR="00F4405D" w14:paraId="2AE50502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0A0C2CD0" w14:textId="77777777" w:rsidR="00F4405D" w:rsidRDefault="00000000">
            <w:pPr>
              <w:pStyle w:val="TableParagraph"/>
              <w:spacing w:before="167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101FD5F2" w14:textId="77777777" w:rsidR="00F4405D" w:rsidRDefault="00000000">
            <w:pPr>
              <w:pStyle w:val="TableParagraph"/>
              <w:spacing w:before="171"/>
              <w:ind w:left="12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CO1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Imitation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pacing w:val="-4"/>
                <w:sz w:val="18"/>
              </w:rPr>
              <w:t>(L1)</w:t>
            </w:r>
          </w:p>
        </w:tc>
        <w:tc>
          <w:tcPr>
            <w:tcW w:w="1800" w:type="dxa"/>
            <w:shd w:val="clear" w:color="auto" w:fill="D5E3EF"/>
          </w:tcPr>
          <w:p w14:paraId="305F691A" w14:textId="77777777" w:rsidR="00F4405D" w:rsidRDefault="00000000">
            <w:pPr>
              <w:pStyle w:val="TableParagraph"/>
              <w:spacing w:before="167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74FC929" w14:textId="77777777" w:rsidR="00F4405D" w:rsidRDefault="00000000">
            <w:pPr>
              <w:pStyle w:val="TableParagraph"/>
              <w:spacing w:before="68"/>
              <w:ind w:left="12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Technical </w:t>
            </w:r>
            <w:r>
              <w:rPr>
                <w:rFonts w:ascii="Arial MT" w:hAnsi="Arial MT"/>
                <w:spacing w:val="-2"/>
                <w:sz w:val="18"/>
              </w:rPr>
              <w:t>Presentation</w:t>
            </w:r>
          </w:p>
        </w:tc>
      </w:tr>
      <w:tr w:rsidR="00F4405D" w14:paraId="56B0EB76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2EFDF2C6" w14:textId="77777777" w:rsidR="00F4405D" w:rsidRDefault="00000000">
            <w:pPr>
              <w:pStyle w:val="TableParagraph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F574F9F" w14:textId="77777777" w:rsidR="00F4405D" w:rsidRDefault="00000000">
            <w:pPr>
              <w:pStyle w:val="TableParagraph"/>
              <w:spacing w:before="80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30%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339681B8" w14:textId="77777777" w:rsidR="00F4405D" w:rsidRDefault="00F4405D">
            <w:pPr>
              <w:pStyle w:val="TableParagraph"/>
              <w:rPr>
                <w:sz w:val="18"/>
              </w:rPr>
            </w:pPr>
          </w:p>
        </w:tc>
        <w:tc>
          <w:tcPr>
            <w:tcW w:w="3240" w:type="dxa"/>
          </w:tcPr>
          <w:p w14:paraId="2FFB4C75" w14:textId="77777777" w:rsidR="00F4405D" w:rsidRDefault="00F4405D">
            <w:pPr>
              <w:pStyle w:val="TableParagraph"/>
              <w:rPr>
                <w:sz w:val="18"/>
              </w:rPr>
            </w:pPr>
          </w:p>
        </w:tc>
      </w:tr>
      <w:tr w:rsidR="00F4405D" w14:paraId="51C00039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5C45E83B" w14:textId="77777777" w:rsidR="00F4405D" w:rsidRDefault="00000000">
            <w:pPr>
              <w:pStyle w:val="TableParagraph"/>
              <w:spacing w:before="19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00EAFB86" w14:textId="77777777" w:rsidR="00F4405D" w:rsidRDefault="00000000">
            <w:pPr>
              <w:pStyle w:val="TableParagraph"/>
              <w:spacing w:before="69"/>
              <w:ind w:left="120" w:right="4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Analyse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NLP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regular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expression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patterns,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automata,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 processing techniques and to interpret language processing. (BL-3)</w:t>
            </w:r>
          </w:p>
        </w:tc>
      </w:tr>
      <w:tr w:rsidR="00F4405D" w14:paraId="5BB6B3BD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4DD55B8E" w14:textId="77777777" w:rsidR="00F4405D" w:rsidRDefault="00000000">
            <w:pPr>
              <w:pStyle w:val="TableParagraph"/>
              <w:spacing w:before="7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D263B85" w14:textId="5A9055DE" w:rsidR="00F4405D" w:rsidRDefault="00000000">
            <w:pPr>
              <w:pStyle w:val="TableParagraph"/>
              <w:spacing w:before="71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Sai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Lahari</w:t>
            </w:r>
            <w:r w:rsidR="007D4E42">
              <w:rPr>
                <w:rFonts w:ascii="Arial MT"/>
                <w:spacing w:val="-2"/>
                <w:sz w:val="20"/>
              </w:rPr>
              <w:t xml:space="preserve">, </w:t>
            </w:r>
            <w:r w:rsidR="007D4E42">
              <w:rPr>
                <w:rFonts w:ascii="Arial MT"/>
                <w:sz w:val="20"/>
              </w:rPr>
              <w:t>S.Dhanashree</w:t>
            </w:r>
          </w:p>
        </w:tc>
        <w:tc>
          <w:tcPr>
            <w:tcW w:w="1800" w:type="dxa"/>
            <w:shd w:val="clear" w:color="auto" w:fill="D5E3EF"/>
          </w:tcPr>
          <w:p w14:paraId="0EC60422" w14:textId="77777777" w:rsidR="00F4405D" w:rsidRDefault="00000000">
            <w:pPr>
              <w:pStyle w:val="TableParagraph"/>
              <w:spacing w:before="7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D994346" w14:textId="4439112F" w:rsidR="00F4405D" w:rsidRDefault="00000000">
            <w:pPr>
              <w:pStyle w:val="TableParagraph"/>
              <w:spacing w:before="71"/>
              <w:ind w:left="12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19232537</w:t>
            </w:r>
            <w:r w:rsidR="007D4E42">
              <w:rPr>
                <w:rFonts w:ascii="Arial MT"/>
                <w:spacing w:val="-2"/>
                <w:sz w:val="20"/>
              </w:rPr>
              <w:t>, 192325082</w:t>
            </w:r>
          </w:p>
        </w:tc>
      </w:tr>
      <w:tr w:rsidR="00F4405D" w14:paraId="0A850B0F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0B1A354D" w14:textId="77777777" w:rsidR="00F4405D" w:rsidRDefault="00000000">
            <w:pPr>
              <w:pStyle w:val="TableParagraph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 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077B8412" w14:textId="77777777" w:rsidR="00F4405D" w:rsidRDefault="00000000">
            <w:pPr>
              <w:pStyle w:val="TableParagraph"/>
              <w:spacing w:before="6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AIML</w:t>
            </w:r>
          </w:p>
        </w:tc>
        <w:tc>
          <w:tcPr>
            <w:tcW w:w="1800" w:type="dxa"/>
            <w:shd w:val="clear" w:color="auto" w:fill="D5E3EF"/>
          </w:tcPr>
          <w:p w14:paraId="288669C0" w14:textId="77777777" w:rsidR="00F4405D" w:rsidRDefault="00000000">
            <w:pPr>
              <w:pStyle w:val="TableParagraph"/>
              <w:spacing w:before="75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793C1F7" w14:textId="77777777" w:rsidR="00F4405D" w:rsidRDefault="00F4405D">
            <w:pPr>
              <w:pStyle w:val="TableParagraph"/>
              <w:rPr>
                <w:sz w:val="18"/>
              </w:rPr>
            </w:pPr>
          </w:p>
        </w:tc>
      </w:tr>
    </w:tbl>
    <w:p w14:paraId="2D05E843" w14:textId="77777777" w:rsidR="00F4405D" w:rsidRDefault="00000000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4DB5DA9A" wp14:editId="549028C6">
                <wp:simplePos x="0" y="0"/>
                <wp:positionH relativeFrom="page">
                  <wp:posOffset>688340</wp:posOffset>
                </wp:positionH>
                <wp:positionV relativeFrom="paragraph">
                  <wp:posOffset>182880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0F56CA" w14:textId="77777777" w:rsidR="00F4405D" w:rsidRDefault="00000000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7A814744" w14:textId="5B343EB5" w:rsidR="00F4405D" w:rsidRDefault="00000000">
                            <w:pPr>
                              <w:ind w:left="194" w:right="265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_</w:t>
                            </w:r>
                            <w:r w:rsidR="007D4E4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 S Sai Lahari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(192325</w:t>
                            </w:r>
                            <w:r w:rsidR="007D4E4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137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)</w:t>
                            </w:r>
                            <w:r w:rsidR="0031596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 to the guidelines specified for this assessment. I understand that any violation of academic integrity rules will result in disciplinary action.</w:t>
                            </w:r>
                          </w:p>
                          <w:p w14:paraId="4C97EB45" w14:textId="27135EE3" w:rsidR="00F4405D" w:rsidRDefault="00000000">
                            <w:pPr>
                              <w:spacing w:before="60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="007D4E42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T S Sai Lahari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B5DA9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4pt;width:504.1pt;height:66.4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" fillcolor="#fff8e6" strokecolor="#1f4e79" strokeweight=".16931mm">
                <v:textbox inset="0,0,0,0">
                  <w:txbxContent>
                    <w:p w14:paraId="2F0F56CA" w14:textId="77777777" w:rsidR="00F4405D" w:rsidRDefault="00000000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7A814744" w14:textId="5B343EB5" w:rsidR="00F4405D" w:rsidRDefault="00000000">
                      <w:pPr>
                        <w:ind w:left="194" w:right="265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_</w:t>
                      </w:r>
                      <w:r w:rsidR="007D4E42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T S Sai </w:t>
                      </w:r>
                      <w:proofErr w:type="gramStart"/>
                      <w:r w:rsidR="007D4E42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Lahari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192325</w:t>
                      </w:r>
                      <w:r w:rsidR="007D4E42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137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)</w:t>
                      </w:r>
                      <w:r w:rsidR="0031596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 to the guidelines specified for this assessment. I understand that any violation of academic integrity rules will result in disciplinary action.</w:t>
                      </w:r>
                    </w:p>
                    <w:p w14:paraId="4C97EB45" w14:textId="27135EE3" w:rsidR="00F4405D" w:rsidRDefault="00000000">
                      <w:pPr>
                        <w:spacing w:before="60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 w:rsidR="007D4E42"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T S Sai Lahari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3979242C" wp14:editId="776D8991">
                <wp:simplePos x="0" y="0"/>
                <wp:positionH relativeFrom="page">
                  <wp:posOffset>688340</wp:posOffset>
                </wp:positionH>
                <wp:positionV relativeFrom="paragraph">
                  <wp:posOffset>1209675</wp:posOffset>
                </wp:positionV>
                <wp:extent cx="6402070" cy="108204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08204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2EAA2D" w14:textId="77777777" w:rsidR="00F4405D" w:rsidRDefault="00000000">
                            <w:pPr>
                              <w:spacing w:before="76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4434403" w14:textId="77777777" w:rsidR="00F4405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2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Suggested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Team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Roles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(3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Members)</w:t>
                            </w:r>
                          </w:p>
                          <w:p w14:paraId="4394DB64" w14:textId="77777777" w:rsidR="00F4405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2"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Theory,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Concepts,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 Literature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Review</w:t>
                            </w:r>
                          </w:p>
                          <w:p w14:paraId="40B15CED" w14:textId="77777777" w:rsidR="00F4405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Algorithm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Design,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Models,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Analysis</w:t>
                            </w:r>
                          </w:p>
                          <w:p w14:paraId="6F46C284" w14:textId="77777777" w:rsidR="00F4405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Demonstration,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Applications,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Conclusion</w:t>
                            </w:r>
                          </w:p>
                          <w:p w14:paraId="08A13AAB" w14:textId="77777777" w:rsidR="00F4405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GPS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photo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submit.</w:t>
                            </w:r>
                          </w:p>
                          <w:p w14:paraId="2C545736" w14:textId="77777777" w:rsidR="00F4405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9242C" id="Textbox 3" o:spid="_x0000_s1027" type="#_x0000_t202" style="position:absolute;margin-left:54.2pt;margin-top:95.25pt;width:504.1pt;height:85.2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" fillcolor="#fff3cd" strokecolor="#1f4e79" strokeweight=".16931mm">
                <v:textbox inset="0,0,0,0">
                  <w:txbxContent>
                    <w:p w14:paraId="072EAA2D" w14:textId="77777777" w:rsidR="00F4405D" w:rsidRDefault="00000000">
                      <w:pPr>
                        <w:spacing w:before="76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24434403" w14:textId="77777777" w:rsidR="00F4405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2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Suggested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Team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Roles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(3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Members)</w:t>
                      </w:r>
                    </w:p>
                    <w:p w14:paraId="4394DB64" w14:textId="77777777" w:rsidR="00F4405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2"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1: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Theory,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Concepts,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 Literature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Review</w:t>
                      </w:r>
                    </w:p>
                    <w:p w14:paraId="40B15CED" w14:textId="77777777" w:rsidR="00F4405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Algorithm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Design,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Models,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Analysis</w:t>
                      </w:r>
                    </w:p>
                    <w:p w14:paraId="6F46C284" w14:textId="77777777" w:rsidR="00F4405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Demonstration,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Case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Study,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Applications,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Conclusion</w:t>
                      </w:r>
                    </w:p>
                    <w:p w14:paraId="08A13AAB" w14:textId="77777777" w:rsidR="00F4405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GPS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photo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must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submit.</w:t>
                      </w:r>
                    </w:p>
                    <w:p w14:paraId="2C545736" w14:textId="77777777" w:rsidR="00F4405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AC1374" w14:textId="77777777" w:rsidR="00F4405D" w:rsidRDefault="00F4405D">
      <w:pPr>
        <w:pStyle w:val="BodyText"/>
        <w:spacing w:before="31"/>
        <w:rPr>
          <w:rFonts w:ascii="Arial"/>
          <w:b/>
          <w:sz w:val="20"/>
        </w:rPr>
      </w:pPr>
    </w:p>
    <w:p w14:paraId="22731D10" w14:textId="77777777" w:rsidR="00F4405D" w:rsidRDefault="00F4405D">
      <w:pPr>
        <w:pStyle w:val="BodyText"/>
        <w:spacing w:before="48" w:after="1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1"/>
        <w:gridCol w:w="5130"/>
        <w:gridCol w:w="852"/>
      </w:tblGrid>
      <w:tr w:rsidR="00F4405D" w14:paraId="6CA46476" w14:textId="77777777">
        <w:trPr>
          <w:trHeight w:val="393"/>
        </w:trPr>
        <w:tc>
          <w:tcPr>
            <w:tcW w:w="4081" w:type="dxa"/>
            <w:tcBorders>
              <w:top w:val="nil"/>
              <w:bottom w:val="nil"/>
            </w:tcBorders>
            <w:shd w:val="clear" w:color="auto" w:fill="1F4E79"/>
          </w:tcPr>
          <w:p w14:paraId="352EB313" w14:textId="77777777" w:rsidR="00F4405D" w:rsidRDefault="00000000">
            <w:pPr>
              <w:pStyle w:val="TableParagraph"/>
              <w:spacing w:before="88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30" w:type="dxa"/>
            <w:tcBorders>
              <w:top w:val="nil"/>
              <w:bottom w:val="nil"/>
            </w:tcBorders>
            <w:shd w:val="clear" w:color="auto" w:fill="1F4E79"/>
          </w:tcPr>
          <w:p w14:paraId="5B98A596" w14:textId="77777777" w:rsidR="00F4405D" w:rsidRDefault="00000000">
            <w:pPr>
              <w:pStyle w:val="TableParagraph"/>
              <w:spacing w:before="88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Focus</w:t>
            </w:r>
          </w:p>
        </w:tc>
        <w:tc>
          <w:tcPr>
            <w:tcW w:w="852" w:type="dxa"/>
            <w:tcBorders>
              <w:top w:val="nil"/>
              <w:bottom w:val="nil"/>
            </w:tcBorders>
            <w:shd w:val="clear" w:color="auto" w:fill="1F4E79"/>
          </w:tcPr>
          <w:p w14:paraId="0A15427D" w14:textId="77777777" w:rsidR="00F4405D" w:rsidRDefault="00000000">
            <w:pPr>
              <w:pStyle w:val="TableParagraph"/>
              <w:spacing w:before="88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F4405D" w14:paraId="35D8EC03" w14:textId="77777777">
        <w:trPr>
          <w:trHeight w:val="594"/>
        </w:trPr>
        <w:tc>
          <w:tcPr>
            <w:tcW w:w="408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9AF05C4" w14:textId="77777777" w:rsidR="00F4405D" w:rsidRDefault="00000000">
            <w:pPr>
              <w:pStyle w:val="TableParagraph"/>
              <w:spacing w:before="64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Evolution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Natural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Processing: From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Rule-Based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Systems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Modern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NLP</w:t>
            </w:r>
          </w:p>
        </w:tc>
        <w:tc>
          <w:tcPr>
            <w:tcW w:w="513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7D16A1" w14:textId="77777777" w:rsidR="00F4405D" w:rsidRDefault="00000000">
            <w:pPr>
              <w:pStyle w:val="TableParagraph"/>
              <w:spacing w:before="64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NLP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Models,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Evolution</w:t>
            </w:r>
          </w:p>
        </w:tc>
        <w:tc>
          <w:tcPr>
            <w:tcW w:w="85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DA0404" w14:textId="77777777" w:rsidR="00F4405D" w:rsidRDefault="00000000">
            <w:pPr>
              <w:pStyle w:val="TableParagraph"/>
              <w:spacing w:before="64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01</w:t>
            </w:r>
          </w:p>
        </w:tc>
      </w:tr>
      <w:tr w:rsidR="00F4405D" w14:paraId="13ED5041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DE311C5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Comparative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Study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NLP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Algorithms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B2D94DF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Model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Analysis,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Algorithm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Comparison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B514D7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02</w:t>
            </w:r>
          </w:p>
        </w:tc>
      </w:tr>
      <w:tr w:rsidR="00F4405D" w14:paraId="522BE739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22C806B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Regular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Expressions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Real-World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Text </w:t>
            </w:r>
            <w:r>
              <w:rPr>
                <w:rFonts w:ascii="Arial MT"/>
                <w:spacing w:val="-2"/>
                <w:sz w:val="20"/>
              </w:rPr>
              <w:t>Processing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0474231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Pattern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Matching,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Information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Extraction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C329EA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03</w:t>
            </w:r>
          </w:p>
        </w:tc>
      </w:tr>
      <w:tr w:rsidR="00F4405D" w14:paraId="2A62A8DB" w14:textId="77777777">
        <w:trPr>
          <w:trHeight w:val="601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9526127" w14:textId="77777777" w:rsidR="00F4405D" w:rsidRDefault="00000000">
            <w:pPr>
              <w:pStyle w:val="TableParagraph"/>
              <w:spacing w:before="71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Efficient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Regular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Expression Patterns for Information Extraction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660123" w14:textId="77777777" w:rsidR="00F4405D" w:rsidRDefault="00000000">
            <w:pPr>
              <w:pStyle w:val="TableParagraph"/>
              <w:spacing w:before="71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Text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Mining,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Data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Extraction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Techniques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46922E" w14:textId="77777777" w:rsidR="00F4405D" w:rsidRDefault="00000000">
            <w:pPr>
              <w:pStyle w:val="TableParagraph"/>
              <w:spacing w:before="71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04</w:t>
            </w:r>
          </w:p>
        </w:tc>
      </w:tr>
      <w:tr w:rsidR="00F4405D" w14:paraId="1606E7BB" w14:textId="77777777">
        <w:trPr>
          <w:trHeight w:val="600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5F4B19A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Finite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State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Automata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Natural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Language </w:t>
            </w:r>
            <w:r>
              <w:rPr>
                <w:rFonts w:ascii="Arial MT"/>
                <w:spacing w:val="-2"/>
                <w:sz w:val="20"/>
              </w:rPr>
              <w:t>Processing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4E24D5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State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Transitions,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Recognition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E7C895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05</w:t>
            </w:r>
          </w:p>
        </w:tc>
      </w:tr>
      <w:tr w:rsidR="00F4405D" w14:paraId="79E7289E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F49E1E" w14:textId="77777777" w:rsidR="00F4405D" w:rsidRDefault="00000000">
            <w:pPr>
              <w:pStyle w:val="TableParagraph"/>
              <w:spacing w:before="69"/>
              <w:ind w:left="119" w:right="19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Building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State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Automaton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 Token Recognition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62ACAE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Lexical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Analysis,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Token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Validation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876980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06</w:t>
            </w:r>
          </w:p>
        </w:tc>
      </w:tr>
      <w:tr w:rsidR="00F4405D" w14:paraId="745FBD5E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40E1C6D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Morphology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Formation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Natural </w:t>
            </w:r>
            <w:r>
              <w:rPr>
                <w:rFonts w:ascii="Arial MT"/>
                <w:spacing w:val="-2"/>
                <w:sz w:val="20"/>
              </w:rPr>
              <w:t>Languages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655226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Morpheme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Analysis,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Processing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0D3965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07</w:t>
            </w:r>
          </w:p>
        </w:tc>
      </w:tr>
      <w:tr w:rsidR="00F4405D" w14:paraId="60B99D1F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F0ABB9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Inflectional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Morphology: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Understanding Grammatical Variations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F89354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Grammatical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Analysis,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Normalization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38BD0F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08</w:t>
            </w:r>
          </w:p>
        </w:tc>
      </w:tr>
      <w:tr w:rsidR="00F4405D" w14:paraId="5BC66C17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BCDA2B3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Derivational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Vocabulary </w:t>
            </w:r>
            <w:r>
              <w:rPr>
                <w:rFonts w:ascii="Arial MT"/>
                <w:spacing w:val="-2"/>
                <w:sz w:val="20"/>
              </w:rPr>
              <w:t>Expansion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E79135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Generation,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Transformation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BA727A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09</w:t>
            </w:r>
          </w:p>
        </w:tc>
      </w:tr>
      <w:tr w:rsidR="00F4405D" w14:paraId="4C89293D" w14:textId="77777777">
        <w:trPr>
          <w:trHeight w:val="602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2D89EA" w14:textId="77777777" w:rsidR="00F4405D" w:rsidRDefault="00000000">
            <w:pPr>
              <w:pStyle w:val="TableParagraph"/>
              <w:spacing w:before="71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Comparative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Inflectional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 Derivational Morphology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10D4DC" w14:textId="77777777" w:rsidR="00F4405D" w:rsidRDefault="00000000">
            <w:pPr>
              <w:pStyle w:val="TableParagraph"/>
              <w:spacing w:before="71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Morphological</w:t>
            </w:r>
            <w:r>
              <w:rPr>
                <w:rFonts w:ascii="Arial MT"/>
                <w:spacing w:val="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Classification,</w:t>
            </w:r>
            <w:r>
              <w:rPr>
                <w:rFonts w:ascii="Arial MT"/>
                <w:spacing w:val="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Language</w:t>
            </w:r>
            <w:r>
              <w:rPr>
                <w:rFonts w:ascii="Arial MT"/>
                <w:spacing w:val="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C2E99E" w14:textId="77777777" w:rsidR="00F4405D" w:rsidRDefault="00000000">
            <w:pPr>
              <w:pStyle w:val="TableParagraph"/>
              <w:spacing w:before="71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10</w:t>
            </w:r>
          </w:p>
        </w:tc>
      </w:tr>
    </w:tbl>
    <w:p w14:paraId="44FFF701" w14:textId="77777777" w:rsidR="00F4405D" w:rsidRDefault="00F4405D">
      <w:pPr>
        <w:pStyle w:val="TableParagraph"/>
        <w:jc w:val="center"/>
        <w:rPr>
          <w:rFonts w:ascii="Arial MT"/>
          <w:sz w:val="20"/>
        </w:rPr>
        <w:sectPr w:rsidR="00F4405D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2AB3C625" w14:textId="77777777" w:rsidR="00F4405D" w:rsidRDefault="00F4405D">
      <w:pPr>
        <w:pStyle w:val="BodyText"/>
        <w:spacing w:before="4"/>
        <w:rPr>
          <w:rFonts w:ascii="Arial"/>
          <w:b/>
          <w:sz w:val="2"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1"/>
        <w:gridCol w:w="5130"/>
        <w:gridCol w:w="852"/>
      </w:tblGrid>
      <w:tr w:rsidR="00F4405D" w14:paraId="759CE405" w14:textId="77777777">
        <w:trPr>
          <w:trHeight w:val="599"/>
        </w:trPr>
        <w:tc>
          <w:tcPr>
            <w:tcW w:w="4081" w:type="dxa"/>
            <w:shd w:val="clear" w:color="auto" w:fill="D5E3EF"/>
          </w:tcPr>
          <w:p w14:paraId="4DC538AE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Finite-State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Parsing </w:t>
            </w:r>
            <w:r>
              <w:rPr>
                <w:rFonts w:ascii="Arial MT"/>
                <w:spacing w:val="-2"/>
                <w:sz w:val="20"/>
              </w:rPr>
              <w:t>Techniques</w:t>
            </w:r>
          </w:p>
        </w:tc>
        <w:tc>
          <w:tcPr>
            <w:tcW w:w="5130" w:type="dxa"/>
          </w:tcPr>
          <w:p w14:paraId="221C50BE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Parsing,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Finite-State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Processing</w:t>
            </w:r>
          </w:p>
        </w:tc>
        <w:tc>
          <w:tcPr>
            <w:tcW w:w="852" w:type="dxa"/>
          </w:tcPr>
          <w:p w14:paraId="33524139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11</w:t>
            </w:r>
          </w:p>
        </w:tc>
      </w:tr>
      <w:tr w:rsidR="00F4405D" w14:paraId="35166E9D" w14:textId="77777777">
        <w:trPr>
          <w:trHeight w:val="600"/>
        </w:trPr>
        <w:tc>
          <w:tcPr>
            <w:tcW w:w="4081" w:type="dxa"/>
            <w:shd w:val="clear" w:color="auto" w:fill="D5E3EF"/>
          </w:tcPr>
          <w:p w14:paraId="1EE49C7D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Indian </w:t>
            </w:r>
            <w:r>
              <w:rPr>
                <w:rFonts w:ascii="Arial MT"/>
                <w:spacing w:val="-2"/>
                <w:sz w:val="20"/>
              </w:rPr>
              <w:t>Languages</w:t>
            </w:r>
          </w:p>
        </w:tc>
        <w:tc>
          <w:tcPr>
            <w:tcW w:w="5130" w:type="dxa"/>
          </w:tcPr>
          <w:p w14:paraId="435426E0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Language-Specific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Morphology,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NLP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Challenges</w:t>
            </w:r>
          </w:p>
        </w:tc>
        <w:tc>
          <w:tcPr>
            <w:tcW w:w="852" w:type="dxa"/>
          </w:tcPr>
          <w:p w14:paraId="0E643373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12</w:t>
            </w:r>
          </w:p>
        </w:tc>
      </w:tr>
      <w:tr w:rsidR="00F4405D" w14:paraId="5DC93120" w14:textId="77777777">
        <w:trPr>
          <w:trHeight w:val="599"/>
        </w:trPr>
        <w:tc>
          <w:tcPr>
            <w:tcW w:w="4081" w:type="dxa"/>
            <w:shd w:val="clear" w:color="auto" w:fill="D5E3EF"/>
          </w:tcPr>
          <w:p w14:paraId="389E3A7A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Porter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Stemmer: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Design,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Working Mechanism, and Applications</w:t>
            </w:r>
          </w:p>
        </w:tc>
        <w:tc>
          <w:tcPr>
            <w:tcW w:w="5130" w:type="dxa"/>
          </w:tcPr>
          <w:p w14:paraId="29363210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Stemming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Algorithms,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Text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Preprocessing</w:t>
            </w:r>
          </w:p>
        </w:tc>
        <w:tc>
          <w:tcPr>
            <w:tcW w:w="852" w:type="dxa"/>
          </w:tcPr>
          <w:p w14:paraId="1F2B5E31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13</w:t>
            </w:r>
          </w:p>
        </w:tc>
      </w:tr>
      <w:tr w:rsidR="00F4405D" w14:paraId="0B876BEE" w14:textId="77777777">
        <w:trPr>
          <w:trHeight w:val="599"/>
        </w:trPr>
        <w:tc>
          <w:tcPr>
            <w:tcW w:w="4081" w:type="dxa"/>
            <w:shd w:val="clear" w:color="auto" w:fill="D5E3EF"/>
          </w:tcPr>
          <w:p w14:paraId="0A6E82BA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Stemming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Parsing: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 Comparative Study</w:t>
            </w:r>
          </w:p>
        </w:tc>
        <w:tc>
          <w:tcPr>
            <w:tcW w:w="5130" w:type="dxa"/>
          </w:tcPr>
          <w:p w14:paraId="4C99D4D7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Reduction,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Processing</w:t>
            </w:r>
          </w:p>
        </w:tc>
        <w:tc>
          <w:tcPr>
            <w:tcW w:w="852" w:type="dxa"/>
          </w:tcPr>
          <w:p w14:paraId="44870995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14</w:t>
            </w:r>
          </w:p>
        </w:tc>
      </w:tr>
      <w:tr w:rsidR="00F4405D" w14:paraId="351BDE7B" w14:textId="77777777">
        <w:trPr>
          <w:trHeight w:val="599"/>
        </w:trPr>
        <w:tc>
          <w:tcPr>
            <w:tcW w:w="4081" w:type="dxa"/>
            <w:shd w:val="clear" w:color="auto" w:fill="D5E3EF"/>
          </w:tcPr>
          <w:p w14:paraId="654431EC" w14:textId="77777777" w:rsidR="00F4405D" w:rsidRDefault="00000000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Integrated NLP Pipeline: From Regular Expressions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</w:p>
        </w:tc>
        <w:tc>
          <w:tcPr>
            <w:tcW w:w="5130" w:type="dxa"/>
          </w:tcPr>
          <w:p w14:paraId="043C07E0" w14:textId="77777777" w:rsidR="00F4405D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End-to-End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Pipeline</w:t>
            </w:r>
          </w:p>
        </w:tc>
        <w:tc>
          <w:tcPr>
            <w:tcW w:w="852" w:type="dxa"/>
          </w:tcPr>
          <w:p w14:paraId="0E06C763" w14:textId="77777777" w:rsidR="00F4405D" w:rsidRDefault="00000000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15</w:t>
            </w:r>
          </w:p>
        </w:tc>
      </w:tr>
    </w:tbl>
    <w:p w14:paraId="0932F366" w14:textId="77777777" w:rsidR="00F4405D" w:rsidRDefault="00F4405D">
      <w:pPr>
        <w:pStyle w:val="TableParagraph"/>
        <w:jc w:val="center"/>
        <w:rPr>
          <w:rFonts w:ascii="Arial MT"/>
          <w:sz w:val="20"/>
        </w:rPr>
        <w:sectPr w:rsidR="00F4405D">
          <w:pgSz w:w="12240" w:h="15840"/>
          <w:pgMar w:top="400" w:right="720" w:bottom="280" w:left="720" w:header="720" w:footer="720" w:gutter="0"/>
          <w:cols w:space="720"/>
        </w:sectPr>
      </w:pPr>
    </w:p>
    <w:p w14:paraId="02B033F3" w14:textId="77777777" w:rsidR="00F4405D" w:rsidRDefault="00000000">
      <w:pPr>
        <w:spacing w:before="72" w:after="23"/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lastRenderedPageBreak/>
        <w:t>Annexure</w:t>
      </w:r>
      <w:r>
        <w:rPr>
          <w:rFonts w:ascii="Arial" w:hAnsi="Arial"/>
          <w:b/>
          <w:color w:val="C00000"/>
          <w:spacing w:val="2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9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3"/>
        </w:rPr>
        <w:t xml:space="preserve"> </w:t>
      </w:r>
      <w:r>
        <w:rPr>
          <w:rFonts w:ascii="Arial" w:hAnsi="Arial"/>
          <w:b/>
          <w:color w:val="C00000"/>
        </w:rPr>
        <w:t>Technical</w:t>
      </w:r>
      <w:r>
        <w:rPr>
          <w:rFonts w:ascii="Arial" w:hAnsi="Arial"/>
          <w:b/>
          <w:color w:val="C00000"/>
          <w:spacing w:val="-1"/>
        </w:rPr>
        <w:t xml:space="preserve"> </w:t>
      </w:r>
      <w:r>
        <w:rPr>
          <w:rFonts w:ascii="Arial" w:hAnsi="Arial"/>
          <w:b/>
          <w:color w:val="C00000"/>
          <w:spacing w:val="-2"/>
        </w:rPr>
        <w:t>Presentation</w:t>
      </w:r>
    </w:p>
    <w:tbl>
      <w:tblPr>
        <w:tblW w:w="0" w:type="auto"/>
        <w:tblInd w:w="383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3434"/>
        <w:gridCol w:w="5920"/>
      </w:tblGrid>
      <w:tr w:rsidR="00F4405D" w14:paraId="532AA446" w14:textId="77777777">
        <w:trPr>
          <w:trHeight w:val="50"/>
        </w:trPr>
        <w:tc>
          <w:tcPr>
            <w:tcW w:w="701" w:type="dxa"/>
            <w:tcBorders>
              <w:left w:val="nil"/>
              <w:bottom w:val="double" w:sz="4" w:space="0" w:color="000000"/>
              <w:right w:val="nil"/>
            </w:tcBorders>
          </w:tcPr>
          <w:p w14:paraId="3CC5A4FA" w14:textId="77777777" w:rsidR="00F4405D" w:rsidRDefault="00F4405D">
            <w:pPr>
              <w:pStyle w:val="TableParagraph"/>
              <w:rPr>
                <w:sz w:val="2"/>
              </w:rPr>
            </w:pPr>
          </w:p>
        </w:tc>
        <w:tc>
          <w:tcPr>
            <w:tcW w:w="3434" w:type="dxa"/>
            <w:tcBorders>
              <w:left w:val="nil"/>
              <w:bottom w:val="double" w:sz="4" w:space="0" w:color="000000"/>
              <w:right w:val="nil"/>
            </w:tcBorders>
          </w:tcPr>
          <w:p w14:paraId="0556F167" w14:textId="77777777" w:rsidR="00F4405D" w:rsidRDefault="00F4405D">
            <w:pPr>
              <w:pStyle w:val="TableParagraph"/>
              <w:rPr>
                <w:sz w:val="2"/>
              </w:rPr>
            </w:pPr>
          </w:p>
        </w:tc>
        <w:tc>
          <w:tcPr>
            <w:tcW w:w="5920" w:type="dxa"/>
            <w:tcBorders>
              <w:left w:val="nil"/>
              <w:bottom w:val="double" w:sz="4" w:space="0" w:color="000000"/>
              <w:right w:val="nil"/>
            </w:tcBorders>
          </w:tcPr>
          <w:p w14:paraId="7377BA15" w14:textId="77777777" w:rsidR="00F4405D" w:rsidRDefault="00F4405D">
            <w:pPr>
              <w:pStyle w:val="TableParagraph"/>
              <w:rPr>
                <w:sz w:val="2"/>
              </w:rPr>
            </w:pPr>
          </w:p>
        </w:tc>
      </w:tr>
      <w:tr w:rsidR="00F4405D" w14:paraId="57E823B0" w14:textId="77777777">
        <w:trPr>
          <w:trHeight w:val="511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5ECF9F5" w14:textId="77777777" w:rsidR="00F4405D" w:rsidRDefault="00000000">
            <w:pPr>
              <w:pStyle w:val="TableParagraph"/>
              <w:spacing w:before="25"/>
              <w:ind w:left="205" w:hanging="9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Team No.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3DEE65" w14:textId="77777777" w:rsidR="00F4405D" w:rsidRDefault="00000000">
            <w:pPr>
              <w:pStyle w:val="TableParagraph"/>
              <w:spacing w:before="140"/>
              <w:ind w:left="505"/>
              <w:rPr>
                <w:b/>
                <w:sz w:val="20"/>
              </w:rPr>
            </w:pPr>
            <w:r>
              <w:rPr>
                <w:b/>
                <w:sz w:val="20"/>
              </w:rPr>
              <w:t>Technical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Presentation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EF499E" w14:textId="77777777" w:rsidR="00F4405D" w:rsidRDefault="00000000">
            <w:pPr>
              <w:pStyle w:val="TableParagraph"/>
              <w:spacing w:before="14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F4405D" w14:paraId="5836B6F9" w14:textId="77777777">
        <w:trPr>
          <w:trHeight w:val="73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FAE0959" w14:textId="77777777" w:rsidR="00F4405D" w:rsidRDefault="00F4405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52A9A98C" w14:textId="77777777" w:rsidR="00F4405D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4896" behindDoc="1" locked="0" layoutInCell="1" allowOverlap="1" wp14:anchorId="40437ADC" wp14:editId="77CD1512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-151130</wp:posOffset>
                      </wp:positionV>
                      <wp:extent cx="424180" cy="1922145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4180" cy="1922145"/>
                                <a:chOff x="0" y="0"/>
                                <a:chExt cx="424180" cy="192214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24180" cy="1922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4180" h="1922145">
                                      <a:moveTo>
                                        <a:pt x="6083" y="970788"/>
                                      </a:moveTo>
                                      <a:lnTo>
                                        <a:pt x="0" y="970788"/>
                                      </a:lnTo>
                                      <a:lnTo>
                                        <a:pt x="0" y="976884"/>
                                      </a:lnTo>
                                      <a:lnTo>
                                        <a:pt x="0" y="1432560"/>
                                      </a:lnTo>
                                      <a:lnTo>
                                        <a:pt x="0" y="1438656"/>
                                      </a:lnTo>
                                      <a:lnTo>
                                        <a:pt x="6083" y="1438656"/>
                                      </a:lnTo>
                                      <a:lnTo>
                                        <a:pt x="6083" y="1432560"/>
                                      </a:lnTo>
                                      <a:lnTo>
                                        <a:pt x="6083" y="976884"/>
                                      </a:lnTo>
                                      <a:lnTo>
                                        <a:pt x="6083" y="970788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6083" y="481584"/>
                                      </a:moveTo>
                                      <a:lnTo>
                                        <a:pt x="0" y="481584"/>
                                      </a:lnTo>
                                      <a:lnTo>
                                        <a:pt x="0" y="487680"/>
                                      </a:lnTo>
                                      <a:lnTo>
                                        <a:pt x="0" y="943356"/>
                                      </a:lnTo>
                                      <a:lnTo>
                                        <a:pt x="0" y="949452"/>
                                      </a:lnTo>
                                      <a:lnTo>
                                        <a:pt x="6083" y="949452"/>
                                      </a:lnTo>
                                      <a:lnTo>
                                        <a:pt x="6083" y="943356"/>
                                      </a:lnTo>
                                      <a:lnTo>
                                        <a:pt x="6083" y="487680"/>
                                      </a:lnTo>
                                      <a:lnTo>
                                        <a:pt x="6083" y="481584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4152"/>
                                      </a:lnTo>
                                      <a:lnTo>
                                        <a:pt x="0" y="460248"/>
                                      </a:lnTo>
                                      <a:lnTo>
                                        <a:pt x="6083" y="460248"/>
                                      </a:lnTo>
                                      <a:lnTo>
                                        <a:pt x="6083" y="454152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423976" y="1459992"/>
                                      </a:moveTo>
                                      <a:lnTo>
                                        <a:pt x="417880" y="1459992"/>
                                      </a:lnTo>
                                      <a:lnTo>
                                        <a:pt x="6096" y="1459992"/>
                                      </a:lnTo>
                                      <a:lnTo>
                                        <a:pt x="6096" y="1466088"/>
                                      </a:lnTo>
                                      <a:lnTo>
                                        <a:pt x="417880" y="1466088"/>
                                      </a:lnTo>
                                      <a:lnTo>
                                        <a:pt x="417880" y="1921764"/>
                                      </a:lnTo>
                                      <a:lnTo>
                                        <a:pt x="423976" y="1921764"/>
                                      </a:lnTo>
                                      <a:lnTo>
                                        <a:pt x="423976" y="1466088"/>
                                      </a:lnTo>
                                      <a:lnTo>
                                        <a:pt x="423976" y="1459992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423976" y="970788"/>
                                      </a:moveTo>
                                      <a:lnTo>
                                        <a:pt x="417880" y="970788"/>
                                      </a:lnTo>
                                      <a:lnTo>
                                        <a:pt x="6096" y="970788"/>
                                      </a:lnTo>
                                      <a:lnTo>
                                        <a:pt x="6096" y="976884"/>
                                      </a:lnTo>
                                      <a:lnTo>
                                        <a:pt x="417880" y="976884"/>
                                      </a:lnTo>
                                      <a:lnTo>
                                        <a:pt x="417880" y="1432560"/>
                                      </a:lnTo>
                                      <a:lnTo>
                                        <a:pt x="6096" y="1432560"/>
                                      </a:lnTo>
                                      <a:lnTo>
                                        <a:pt x="6096" y="1438656"/>
                                      </a:lnTo>
                                      <a:lnTo>
                                        <a:pt x="417880" y="1438656"/>
                                      </a:lnTo>
                                      <a:lnTo>
                                        <a:pt x="423976" y="1438656"/>
                                      </a:lnTo>
                                      <a:lnTo>
                                        <a:pt x="423976" y="1432560"/>
                                      </a:lnTo>
                                      <a:lnTo>
                                        <a:pt x="423976" y="976884"/>
                                      </a:lnTo>
                                      <a:lnTo>
                                        <a:pt x="423976" y="970788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423976" y="481584"/>
                                      </a:moveTo>
                                      <a:lnTo>
                                        <a:pt x="417880" y="481584"/>
                                      </a:lnTo>
                                      <a:lnTo>
                                        <a:pt x="6096" y="481584"/>
                                      </a:lnTo>
                                      <a:lnTo>
                                        <a:pt x="6096" y="487680"/>
                                      </a:lnTo>
                                      <a:lnTo>
                                        <a:pt x="417880" y="487680"/>
                                      </a:lnTo>
                                      <a:lnTo>
                                        <a:pt x="417880" y="943356"/>
                                      </a:lnTo>
                                      <a:lnTo>
                                        <a:pt x="6096" y="943356"/>
                                      </a:lnTo>
                                      <a:lnTo>
                                        <a:pt x="6096" y="949452"/>
                                      </a:lnTo>
                                      <a:lnTo>
                                        <a:pt x="417880" y="949452"/>
                                      </a:lnTo>
                                      <a:lnTo>
                                        <a:pt x="423976" y="949452"/>
                                      </a:lnTo>
                                      <a:lnTo>
                                        <a:pt x="423976" y="943356"/>
                                      </a:lnTo>
                                      <a:lnTo>
                                        <a:pt x="423976" y="487680"/>
                                      </a:lnTo>
                                      <a:lnTo>
                                        <a:pt x="423976" y="481584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423976" y="0"/>
                                      </a:moveTo>
                                      <a:lnTo>
                                        <a:pt x="417880" y="0"/>
                                      </a:lnTo>
                                      <a:lnTo>
                                        <a:pt x="417880" y="454152"/>
                                      </a:lnTo>
                                      <a:lnTo>
                                        <a:pt x="6096" y="454152"/>
                                      </a:lnTo>
                                      <a:lnTo>
                                        <a:pt x="6096" y="460248"/>
                                      </a:lnTo>
                                      <a:lnTo>
                                        <a:pt x="417880" y="460248"/>
                                      </a:lnTo>
                                      <a:lnTo>
                                        <a:pt x="423976" y="460248"/>
                                      </a:lnTo>
                                      <a:lnTo>
                                        <a:pt x="423976" y="454152"/>
                                      </a:lnTo>
                                      <a:lnTo>
                                        <a:pt x="4239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F8884B" id="Group 4" o:spid="_x0000_s1026" style="position:absolute;margin-left:1.55pt;margin-top:-11.9pt;width:33.4pt;height:151.35pt;z-index:-251651584;mso-wrap-distance-left:0;mso-wrap-distance-right:0" coordsize="4241,19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">
                      <v:shape id="Graphic 5" o:spid="_x0000_s1027" style="position:absolute;width:4241;height:19221;visibility:visible;mso-wrap-style:square;v-text-anchor:top" coordsize="424180,192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" path="m6083,970788r-6083,l,976884r,455676l,1438656r6083,l6083,1432560r,-455676l6083,970788xem6083,481584r-6083,l,487680,,943356r,6096l6083,949452r,-6096l6083,487680r,-6096xem6083,l,,,454152r,6096l6083,460248r,-6096l6083,xem423976,1459992r-6096,l6096,1459992r,6096l417880,1466088r,455676l423976,1921764r,-455676l423976,1459992xem423976,970788r-6096,l6096,970788r,6096l417880,976884r,455676l6096,1432560r,6096l417880,1438656r6096,l423976,1432560r,-455676l423976,970788xem423976,481584r-6096,l6096,481584r,6096l417880,487680r,455676l6096,943356r,6096l417880,949452r6096,l423976,943356r,-455676l423976,481584xem423976,r-6096,l417880,454152r-411784,l6096,460248r411784,l423976,460248r,-6096l42397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51DA3068" w14:textId="77777777" w:rsidR="00F4405D" w:rsidRDefault="00000000">
            <w:pPr>
              <w:pStyle w:val="TableParagraph"/>
              <w:spacing w:before="19"/>
              <w:ind w:left="51"/>
              <w:rPr>
                <w:sz w:val="20"/>
              </w:rPr>
            </w:pPr>
            <w:r>
              <w:rPr>
                <w:sz w:val="20"/>
              </w:rPr>
              <w:t>Evolution of Natural Language Processing: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Rule-Based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Modern NLP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7FE9BC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historical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milestones,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how language processing has evolved from handcrafted rules to intelligent systems.</w:t>
            </w:r>
          </w:p>
        </w:tc>
      </w:tr>
      <w:tr w:rsidR="00F4405D" w14:paraId="118D63B4" w14:textId="77777777">
        <w:trPr>
          <w:trHeight w:val="740"/>
        </w:trPr>
        <w:tc>
          <w:tcPr>
            <w:tcW w:w="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165AF4" w14:textId="77777777" w:rsidR="00F4405D" w:rsidRDefault="00F4405D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2AC1D14" w14:textId="77777777" w:rsidR="00F4405D" w:rsidRDefault="00000000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7FE46B51" w14:textId="77777777" w:rsidR="00F4405D" w:rsidRDefault="00000000">
            <w:pPr>
              <w:pStyle w:val="TableParagraph"/>
              <w:spacing w:before="136"/>
              <w:ind w:left="51"/>
              <w:rPr>
                <w:sz w:val="20"/>
              </w:rPr>
            </w:pPr>
            <w:r>
              <w:rPr>
                <w:sz w:val="20"/>
              </w:rPr>
              <w:t>Comparative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F60792" w14:textId="77777777" w:rsidR="00F4405D" w:rsidRDefault="00000000">
            <w:pPr>
              <w:pStyle w:val="TableParagraph"/>
              <w:spacing w:before="21"/>
              <w:ind w:left="28" w:right="66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language processing, comparing their working principles, strengths, and </w:t>
            </w:r>
            <w:r>
              <w:rPr>
                <w:spacing w:val="-2"/>
                <w:sz w:val="20"/>
              </w:rPr>
              <w:t>limitations.</w:t>
            </w:r>
          </w:p>
        </w:tc>
      </w:tr>
      <w:tr w:rsidR="00F4405D" w14:paraId="1201BE71" w14:textId="77777777">
        <w:trPr>
          <w:trHeight w:val="740"/>
        </w:trPr>
        <w:tc>
          <w:tcPr>
            <w:tcW w:w="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36A703" w14:textId="77777777" w:rsidR="00F4405D" w:rsidRDefault="00F4405D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3B207E3" w14:textId="77777777" w:rsidR="00F4405D" w:rsidRDefault="00000000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3FE57B96" w14:textId="77777777" w:rsidR="00F4405D" w:rsidRDefault="00000000">
            <w:pPr>
              <w:pStyle w:val="TableParagraph"/>
              <w:spacing w:before="136"/>
              <w:ind w:left="51" w:right="125"/>
              <w:rPr>
                <w:sz w:val="20"/>
              </w:rPr>
            </w:pPr>
            <w:r>
              <w:rPr>
                <w:sz w:val="20"/>
              </w:rPr>
              <w:t>Regular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Real-World Text Processing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C30773" w14:textId="77777777" w:rsidR="00F4405D" w:rsidRDefault="00000000">
            <w:pPr>
              <w:pStyle w:val="TableParagraph"/>
              <w:spacing w:before="21"/>
              <w:ind w:left="28" w:right="66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text extraction, log analysis, and information retrieval in practical </w:t>
            </w:r>
            <w:r>
              <w:rPr>
                <w:spacing w:val="-2"/>
                <w:sz w:val="20"/>
              </w:rPr>
              <w:t>applications.</w:t>
            </w:r>
          </w:p>
        </w:tc>
      </w:tr>
      <w:tr w:rsidR="00F4405D" w14:paraId="1331B40B" w14:textId="77777777">
        <w:trPr>
          <w:trHeight w:val="740"/>
        </w:trPr>
        <w:tc>
          <w:tcPr>
            <w:tcW w:w="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AB99" w14:textId="77777777" w:rsidR="00F4405D" w:rsidRDefault="00F4405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A0AEF6B" w14:textId="77777777" w:rsidR="00F4405D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08F7F63" w14:textId="77777777" w:rsidR="00F4405D" w:rsidRDefault="00000000">
            <w:pPr>
              <w:pStyle w:val="TableParagraph"/>
              <w:spacing w:before="134"/>
              <w:ind w:left="51"/>
              <w:rPr>
                <w:sz w:val="20"/>
              </w:rPr>
            </w:pPr>
            <w:r>
              <w:rPr>
                <w:sz w:val="20"/>
              </w:rPr>
              <w:t>Designing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Expression Patterns for Information Extraction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16D68C" w14:textId="77777777" w:rsidR="00F4405D" w:rsidRDefault="00000000">
            <w:pPr>
              <w:pStyle w:val="TableParagraph"/>
              <w:spacing w:before="21"/>
              <w:ind w:left="28" w:right="66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extract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emails, phone numbers, URLs, dates, and structured information from unstructured text.</w:t>
            </w:r>
          </w:p>
        </w:tc>
      </w:tr>
      <w:tr w:rsidR="00F4405D" w14:paraId="3B4F36C8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D4D525" w14:textId="77777777" w:rsidR="00F4405D" w:rsidRDefault="00000000">
            <w:pPr>
              <w:pStyle w:val="TableParagraph"/>
              <w:spacing w:before="135"/>
              <w:ind w:left="4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01F3C4" w14:textId="77777777" w:rsidR="00F4405D" w:rsidRDefault="00000000">
            <w:pPr>
              <w:pStyle w:val="TableParagraph"/>
              <w:spacing w:before="19"/>
              <w:ind w:left="41" w:right="86"/>
              <w:rPr>
                <w:sz w:val="20"/>
              </w:rPr>
            </w:pPr>
            <w:r>
              <w:rPr>
                <w:sz w:val="20"/>
              </w:rPr>
              <w:t>Finite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Automata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Natural Language Processing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F15B79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Explain the concepts of deterministic and non-deterministic finite automata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lexical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recognition.</w:t>
            </w:r>
          </w:p>
        </w:tc>
      </w:tr>
      <w:tr w:rsidR="00F4405D" w14:paraId="721AA93F" w14:textId="77777777">
        <w:trPr>
          <w:trHeight w:val="509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F55A04" w14:textId="77777777" w:rsidR="00F4405D" w:rsidRDefault="00000000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8B309C" w14:textId="77777777" w:rsidR="00F4405D" w:rsidRDefault="00000000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Automaton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 Token Recognition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D48C64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automaton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recognizes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tokens such as identifiers, keywords, and numbers in textual data.</w:t>
            </w:r>
          </w:p>
        </w:tc>
      </w:tr>
      <w:tr w:rsidR="00F4405D" w14:paraId="42315DC9" w14:textId="77777777">
        <w:trPr>
          <w:trHeight w:val="510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DBDCB0" w14:textId="77777777" w:rsidR="00F4405D" w:rsidRDefault="00000000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ADF6B9" w14:textId="77777777" w:rsidR="00F4405D" w:rsidRDefault="00000000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Morphology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Natural Languages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DEE62F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Investigate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morphemes,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analyze the importance of morphology in NLP systems.</w:t>
            </w:r>
          </w:p>
        </w:tc>
      </w:tr>
      <w:tr w:rsidR="00F4405D" w14:paraId="0504E78E" w14:textId="77777777">
        <w:trPr>
          <w:trHeight w:val="510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E7B125" w14:textId="77777777" w:rsidR="00F4405D" w:rsidRDefault="00000000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83E36F" w14:textId="77777777" w:rsidR="00F4405D" w:rsidRDefault="00000000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Inflectional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Morphology: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Understanding Grammatical Variations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B8F111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Examine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inflectional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affect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tense, number, gender, and case across different languages.</w:t>
            </w:r>
          </w:p>
        </w:tc>
      </w:tr>
      <w:tr w:rsidR="00F4405D" w14:paraId="03849983" w14:textId="77777777">
        <w:trPr>
          <w:trHeight w:val="510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33E5EA" w14:textId="77777777" w:rsidR="00F4405D" w:rsidRDefault="00000000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0805BE" w14:textId="77777777" w:rsidR="00F4405D" w:rsidRDefault="00000000">
            <w:pPr>
              <w:pStyle w:val="TableParagraph"/>
              <w:spacing w:before="19"/>
              <w:ind w:left="41" w:right="86"/>
              <w:rPr>
                <w:sz w:val="20"/>
              </w:rPr>
            </w:pPr>
            <w:r>
              <w:rPr>
                <w:sz w:val="20"/>
              </w:rPr>
              <w:t>Derivational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Vocabulary Expansion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D12BA8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derivational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 impact on semantic interpretation and language understanding.</w:t>
            </w:r>
          </w:p>
        </w:tc>
      </w:tr>
      <w:tr w:rsidR="00F4405D" w14:paraId="2C11A2E0" w14:textId="77777777">
        <w:trPr>
          <w:trHeight w:val="510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01E307" w14:textId="77777777" w:rsidR="00F4405D" w:rsidRDefault="00000000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6F2C02" w14:textId="77777777" w:rsidR="00F4405D" w:rsidRDefault="00000000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Comparative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Inflectional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Derivational Morphology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F7FF81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characteristics,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applications,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challenges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inflectional and derivational morphology in NLP tasks.</w:t>
            </w:r>
          </w:p>
        </w:tc>
      </w:tr>
      <w:tr w:rsidR="00F4405D" w14:paraId="08122108" w14:textId="77777777">
        <w:trPr>
          <w:trHeight w:val="510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BA228E4" w14:textId="77777777" w:rsidR="00F4405D" w:rsidRDefault="00000000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079189" w14:textId="77777777" w:rsidR="00F4405D" w:rsidRDefault="00000000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Finite-State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Parsing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672563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transducers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analyze and generate morphological structures in natural languages.</w:t>
            </w:r>
          </w:p>
        </w:tc>
      </w:tr>
      <w:tr w:rsidR="00F4405D" w14:paraId="19726470" w14:textId="77777777">
        <w:trPr>
          <w:trHeight w:val="74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F01F" w14:textId="77777777" w:rsidR="00F4405D" w:rsidRDefault="00F4405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58CDA249" w14:textId="77777777" w:rsidR="00F4405D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11AE5ADD" wp14:editId="68E0858F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-151130</wp:posOffset>
                      </wp:positionV>
                      <wp:extent cx="6350" cy="45593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455930"/>
                                <a:chOff x="0" y="0"/>
                                <a:chExt cx="6350" cy="45593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350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5593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5675"/>
                                      </a:lnTo>
                                      <a:lnTo>
                                        <a:pt x="6096" y="45567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CE04B6" id="Group 6" o:spid="_x0000_s1026" style="position:absolute;margin-left:32.65pt;margin-top:-11.9pt;width:.5pt;height:35.9pt;z-index:-251650560;mso-wrap-distance-left:0;mso-wrap-distance-right:0" coordsize="6350,45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">
                      <v:shape id="Graphic 7" o:spid="_x0000_s1027" style="position:absolute;width:6350;height:455930;visibility:visible;mso-wrap-style:square;v-text-anchor:top" coordsize="6350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" path="m6096,l,,,455675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3D7C03B" w14:textId="77777777" w:rsidR="00F4405D" w:rsidRDefault="00000000">
            <w:pPr>
              <w:pStyle w:val="TableParagraph"/>
              <w:spacing w:before="134"/>
              <w:ind w:left="51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Indian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F67EFC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Study the challenges and solutions involved in performing morphological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morphologically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rich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Indian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languages such as Tamil, Hindi, and Telugu.</w:t>
            </w:r>
          </w:p>
        </w:tc>
      </w:tr>
      <w:tr w:rsidR="00F4405D" w14:paraId="2F600EB0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3DCD3" w14:textId="77777777" w:rsidR="00F4405D" w:rsidRDefault="00000000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BB7712" w14:textId="77777777" w:rsidR="00F4405D" w:rsidRDefault="00000000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Porter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Stemmer: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Working Mechanism, and Applications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D3E75F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algorithm,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rule-based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approach, implementation steps, and role in information retrieval systems.</w:t>
            </w:r>
          </w:p>
        </w:tc>
      </w:tr>
      <w:tr w:rsidR="00F4405D" w14:paraId="55A2AF0F" w14:textId="77777777">
        <w:trPr>
          <w:trHeight w:val="509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320546D" w14:textId="77777777" w:rsidR="00F4405D" w:rsidRDefault="00000000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538EF2" w14:textId="77777777" w:rsidR="00F4405D" w:rsidRDefault="00000000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Stemming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Parsing: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Comparative Study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9FC057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 accuracy, computational complexity, and application scenarios.</w:t>
            </w:r>
          </w:p>
        </w:tc>
      </w:tr>
      <w:tr w:rsidR="00F4405D" w14:paraId="745B800A" w14:textId="77777777">
        <w:trPr>
          <w:trHeight w:val="739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AA0A" w14:textId="77777777" w:rsidR="00F4405D" w:rsidRDefault="00F4405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15E22870" w14:textId="77777777" w:rsidR="00F4405D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 wp14:anchorId="08709E69" wp14:editId="6379E55A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-151130</wp:posOffset>
                      </wp:positionV>
                      <wp:extent cx="6350" cy="455930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455930"/>
                                <a:chOff x="0" y="0"/>
                                <a:chExt cx="6350" cy="45593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350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5593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5675"/>
                                      </a:lnTo>
                                      <a:lnTo>
                                        <a:pt x="6095" y="455675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586472" id="Group 8" o:spid="_x0000_s1026" style="position:absolute;margin-left:1.55pt;margin-top:-11.9pt;width:.5pt;height:35.9pt;z-index:-251649536;mso-wrap-distance-left:0;mso-wrap-distance-right:0" coordsize="6350,45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">
                      <v:shape id="Graphic 9" o:spid="_x0000_s1027" style="position:absolute;width:6350;height:455930;visibility:visible;mso-wrap-style:square;v-text-anchor:top" coordsize="6350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" path="m6095,l,,,455675r6095,l60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5660AB46" wp14:editId="559786C0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-151130</wp:posOffset>
                      </wp:positionV>
                      <wp:extent cx="6350" cy="455930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455930"/>
                                <a:chOff x="0" y="0"/>
                                <a:chExt cx="6350" cy="45593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350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5593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5675"/>
                                      </a:lnTo>
                                      <a:lnTo>
                                        <a:pt x="6096" y="45567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86DCF5" id="Group 10" o:spid="_x0000_s1026" style="position:absolute;margin-left:34.45pt;margin-top:-11.9pt;width:.5pt;height:35.9pt;z-index:-251648512;mso-wrap-distance-left:0;mso-wrap-distance-right:0" coordsize="6350,45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">
                      <v:shape id="Graphic 11" o:spid="_x0000_s1027" style="position:absolute;width:6350;height:455930;visibility:visible;mso-wrap-style:square;v-text-anchor:top" coordsize="6350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" path="m6096,l,,,455675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0360C42" w14:textId="77777777" w:rsidR="00F4405D" w:rsidRDefault="00000000">
            <w:pPr>
              <w:pStyle w:val="TableParagraph"/>
              <w:spacing w:before="134"/>
              <w:ind w:left="51"/>
              <w:rPr>
                <w:sz w:val="20"/>
              </w:rPr>
            </w:pPr>
            <w:r>
              <w:rPr>
                <w:sz w:val="20"/>
              </w:rPr>
              <w:t>Integrated NLP Pipeline: From Regular Expressions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102F6" w14:textId="77777777" w:rsidR="00F4405D" w:rsidRDefault="00000000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Demonstrate a complete NLP preprocessing pipeline incorporating regular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expressions,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automata,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stemming,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morphological analysis for text processing.</w:t>
            </w:r>
          </w:p>
        </w:tc>
      </w:tr>
    </w:tbl>
    <w:p w14:paraId="754BF651" w14:textId="77777777" w:rsidR="00F4405D" w:rsidRDefault="00F4405D">
      <w:pPr>
        <w:pStyle w:val="TableParagraph"/>
        <w:rPr>
          <w:sz w:val="20"/>
        </w:rPr>
        <w:sectPr w:rsidR="00F4405D">
          <w:pgSz w:w="12240" w:h="15840"/>
          <w:pgMar w:top="660" w:right="720" w:bottom="280" w:left="720" w:header="720" w:footer="720" w:gutter="0"/>
          <w:cols w:space="720"/>
        </w:sectPr>
      </w:pPr>
    </w:p>
    <w:p w14:paraId="7E3576D6" w14:textId="77777777" w:rsidR="00F4405D" w:rsidRDefault="00000000">
      <w:pPr>
        <w:spacing w:before="82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641CE1DB" w14:textId="77777777" w:rsidR="00F4405D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31196A4A" wp14:editId="370F59FF">
                <wp:simplePos x="0" y="0"/>
                <wp:positionH relativeFrom="page">
                  <wp:posOffset>667385</wp:posOffset>
                </wp:positionH>
                <wp:positionV relativeFrom="paragraph">
                  <wp:posOffset>78740</wp:posOffset>
                </wp:positionV>
                <wp:extent cx="6438900" cy="635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236A1" id="Graphic 12" o:spid="_x0000_s1026" style="position:absolute;margin-left:52.55pt;margin-top:6.2pt;width:507pt;height:.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431180F9" w14:textId="77777777" w:rsidR="00F4405D" w:rsidRDefault="00F4405D">
      <w:pPr>
        <w:pStyle w:val="BodyText"/>
        <w:spacing w:before="11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1277"/>
        <w:gridCol w:w="2010"/>
        <w:gridCol w:w="1611"/>
        <w:gridCol w:w="1664"/>
        <w:gridCol w:w="1661"/>
      </w:tblGrid>
      <w:tr w:rsidR="00F4405D" w14:paraId="4CECB819" w14:textId="77777777">
        <w:trPr>
          <w:trHeight w:val="705"/>
        </w:trPr>
        <w:tc>
          <w:tcPr>
            <w:tcW w:w="9637" w:type="dxa"/>
            <w:gridSpan w:val="6"/>
            <w:shd w:val="clear" w:color="auto" w:fill="00FFFF"/>
          </w:tcPr>
          <w:p w14:paraId="118DB850" w14:textId="77777777" w:rsidR="00F4405D" w:rsidRDefault="00F4405D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04E47F1A" w14:textId="77777777" w:rsidR="00F4405D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121"/>
                <w:sz w:val="20"/>
              </w:rPr>
              <w:t>Technical</w:t>
            </w:r>
            <w:r>
              <w:rPr>
                <w:rFonts w:ascii="Arial"/>
                <w:b/>
                <w:color w:val="212121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212121"/>
                <w:spacing w:val="-2"/>
                <w:sz w:val="20"/>
              </w:rPr>
              <w:t>Presentation</w:t>
            </w:r>
          </w:p>
        </w:tc>
      </w:tr>
      <w:tr w:rsidR="00F4405D" w14:paraId="053CD890" w14:textId="77777777">
        <w:trPr>
          <w:trHeight w:val="630"/>
        </w:trPr>
        <w:tc>
          <w:tcPr>
            <w:tcW w:w="1414" w:type="dxa"/>
            <w:shd w:val="clear" w:color="auto" w:fill="00FFFF"/>
          </w:tcPr>
          <w:p w14:paraId="305F8501" w14:textId="77777777" w:rsidR="00F4405D" w:rsidRDefault="00000000">
            <w:pPr>
              <w:pStyle w:val="TableParagraph"/>
              <w:spacing w:before="196"/>
              <w:ind w:left="10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7" w:type="dxa"/>
            <w:shd w:val="clear" w:color="auto" w:fill="00FFFF"/>
          </w:tcPr>
          <w:p w14:paraId="5B7E3CBF" w14:textId="77777777" w:rsidR="00F4405D" w:rsidRDefault="00000000">
            <w:pPr>
              <w:pStyle w:val="TableParagraph"/>
              <w:spacing w:before="196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010" w:type="dxa"/>
            <w:shd w:val="clear" w:color="auto" w:fill="00FFFF"/>
          </w:tcPr>
          <w:p w14:paraId="14ED4CDF" w14:textId="77777777" w:rsidR="00F4405D" w:rsidRDefault="00000000">
            <w:pPr>
              <w:pStyle w:val="TableParagraph"/>
              <w:spacing w:before="81"/>
              <w:ind w:left="496" w:right="490" w:firstLine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611" w:type="dxa"/>
            <w:shd w:val="clear" w:color="auto" w:fill="00FFFF"/>
          </w:tcPr>
          <w:p w14:paraId="6EAAC68C" w14:textId="77777777" w:rsidR="00F4405D" w:rsidRDefault="00000000">
            <w:pPr>
              <w:pStyle w:val="TableParagraph"/>
              <w:spacing w:before="81"/>
              <w:ind w:left="342" w:right="337" w:firstLine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664" w:type="dxa"/>
            <w:shd w:val="clear" w:color="auto" w:fill="00FFFF"/>
          </w:tcPr>
          <w:p w14:paraId="288FEA43" w14:textId="77777777" w:rsidR="00F4405D" w:rsidRDefault="00000000">
            <w:pPr>
              <w:pStyle w:val="TableParagraph"/>
              <w:spacing w:before="81"/>
              <w:ind w:left="291" w:right="284" w:firstLine="1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661" w:type="dxa"/>
            <w:shd w:val="clear" w:color="auto" w:fill="00FFFF"/>
          </w:tcPr>
          <w:p w14:paraId="341ADA7E" w14:textId="77777777" w:rsidR="00F4405D" w:rsidRDefault="00000000">
            <w:pPr>
              <w:pStyle w:val="TableParagraph"/>
              <w:spacing w:before="81"/>
              <w:ind w:left="341" w:right="332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F4405D" w14:paraId="21081483" w14:textId="77777777">
        <w:trPr>
          <w:trHeight w:val="1199"/>
        </w:trPr>
        <w:tc>
          <w:tcPr>
            <w:tcW w:w="1414" w:type="dxa"/>
          </w:tcPr>
          <w:p w14:paraId="0A4CB60D" w14:textId="77777777" w:rsidR="00F4405D" w:rsidRDefault="00F4405D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3BF0CADE" w14:textId="77777777" w:rsidR="00F4405D" w:rsidRDefault="00000000">
            <w:pPr>
              <w:pStyle w:val="TableParagraph"/>
              <w:spacing w:before="1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Technical Content Accuracy</w:t>
            </w:r>
          </w:p>
        </w:tc>
        <w:tc>
          <w:tcPr>
            <w:tcW w:w="1277" w:type="dxa"/>
          </w:tcPr>
          <w:p w14:paraId="1FA37EB1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40102F" w14:textId="77777777" w:rsidR="00F4405D" w:rsidRDefault="00F4405D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5AB9CAA4" w14:textId="77777777" w:rsidR="00F4405D" w:rsidRDefault="00000000">
            <w:pPr>
              <w:pStyle w:val="TableParagraph"/>
              <w:ind w:left="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30</w:t>
            </w:r>
          </w:p>
        </w:tc>
        <w:tc>
          <w:tcPr>
            <w:tcW w:w="2010" w:type="dxa"/>
          </w:tcPr>
          <w:p w14:paraId="249FE12D" w14:textId="77777777" w:rsidR="00F4405D" w:rsidRDefault="00000000">
            <w:pPr>
              <w:pStyle w:val="TableParagraph"/>
              <w:spacing w:before="138"/>
              <w:ind w:left="146" w:right="14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Highly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accurate,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in-depth, and insightful technical </w:t>
            </w:r>
            <w:r>
              <w:rPr>
                <w:rFonts w:ascii="Arial MT"/>
                <w:spacing w:val="-2"/>
                <w:sz w:val="20"/>
              </w:rPr>
              <w:t>explanation</w:t>
            </w:r>
          </w:p>
        </w:tc>
        <w:tc>
          <w:tcPr>
            <w:tcW w:w="1611" w:type="dxa"/>
          </w:tcPr>
          <w:p w14:paraId="248E4EE5" w14:textId="77777777" w:rsidR="00F4405D" w:rsidRDefault="00000000">
            <w:pPr>
              <w:pStyle w:val="TableParagraph"/>
              <w:spacing w:before="23"/>
              <w:ind w:left="143" w:right="136" w:firstLine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Technically </w:t>
            </w:r>
            <w:r>
              <w:rPr>
                <w:rFonts w:ascii="Arial MT"/>
                <w:sz w:val="20"/>
              </w:rPr>
              <w:t>correct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content with adequate depth and </w:t>
            </w:r>
            <w:r>
              <w:rPr>
                <w:rFonts w:ascii="Arial MT"/>
                <w:spacing w:val="-2"/>
                <w:sz w:val="20"/>
              </w:rPr>
              <w:t>clarity</w:t>
            </w:r>
          </w:p>
        </w:tc>
        <w:tc>
          <w:tcPr>
            <w:tcW w:w="1664" w:type="dxa"/>
          </w:tcPr>
          <w:p w14:paraId="02756EFA" w14:textId="77777777" w:rsidR="00F4405D" w:rsidRDefault="00000000">
            <w:pPr>
              <w:pStyle w:val="TableParagraph"/>
              <w:spacing w:before="23"/>
              <w:ind w:left="157" w:right="15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Basic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concepts presented with </w:t>
            </w:r>
            <w:r>
              <w:rPr>
                <w:rFonts w:ascii="Arial MT"/>
                <w:spacing w:val="-2"/>
                <w:sz w:val="20"/>
              </w:rPr>
              <w:t xml:space="preserve">limited </w:t>
            </w:r>
            <w:r>
              <w:rPr>
                <w:rFonts w:ascii="Arial MT"/>
                <w:sz w:val="20"/>
              </w:rPr>
              <w:t xml:space="preserve">accuracy and </w:t>
            </w: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1661" w:type="dxa"/>
          </w:tcPr>
          <w:p w14:paraId="6E2F20BE" w14:textId="77777777" w:rsidR="00F4405D" w:rsidRDefault="00000000">
            <w:pPr>
              <w:pStyle w:val="TableParagraph"/>
              <w:spacing w:before="23"/>
              <w:ind w:left="118" w:right="110" w:firstLine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Content </w:t>
            </w:r>
            <w:r>
              <w:rPr>
                <w:rFonts w:ascii="Arial MT"/>
                <w:sz w:val="20"/>
              </w:rPr>
              <w:t>contains major technical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errors; concepts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poorly </w:t>
            </w:r>
            <w:r>
              <w:rPr>
                <w:rFonts w:ascii="Arial MT"/>
                <w:spacing w:val="-2"/>
                <w:sz w:val="20"/>
              </w:rPr>
              <w:t>understood</w:t>
            </w:r>
          </w:p>
        </w:tc>
      </w:tr>
      <w:tr w:rsidR="00F4405D" w14:paraId="60C82860" w14:textId="77777777">
        <w:trPr>
          <w:trHeight w:val="1380"/>
        </w:trPr>
        <w:tc>
          <w:tcPr>
            <w:tcW w:w="1414" w:type="dxa"/>
          </w:tcPr>
          <w:p w14:paraId="4E0796F8" w14:textId="77777777" w:rsidR="00F4405D" w:rsidRDefault="00F4405D">
            <w:pPr>
              <w:pStyle w:val="TableParagraph"/>
              <w:spacing w:before="227"/>
              <w:rPr>
                <w:rFonts w:ascii="Arial"/>
                <w:b/>
                <w:sz w:val="20"/>
              </w:rPr>
            </w:pPr>
          </w:p>
          <w:p w14:paraId="14377679" w14:textId="77777777" w:rsidR="00F4405D" w:rsidRDefault="00000000">
            <w:pPr>
              <w:pStyle w:val="TableParagraph"/>
              <w:spacing w:before="1"/>
              <w:ind w:left="144" w:firstLine="18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Problem Identification</w:t>
            </w:r>
          </w:p>
        </w:tc>
        <w:tc>
          <w:tcPr>
            <w:tcW w:w="1277" w:type="dxa"/>
          </w:tcPr>
          <w:p w14:paraId="2EC8B349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492BB41" w14:textId="77777777" w:rsidR="00F4405D" w:rsidRDefault="00F4405D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14:paraId="6C268E3E" w14:textId="77777777" w:rsidR="00F4405D" w:rsidRDefault="00000000">
            <w:pPr>
              <w:pStyle w:val="TableParagraph"/>
              <w:ind w:left="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</w:t>
            </w:r>
          </w:p>
        </w:tc>
        <w:tc>
          <w:tcPr>
            <w:tcW w:w="2010" w:type="dxa"/>
          </w:tcPr>
          <w:p w14:paraId="1E2BD45D" w14:textId="77777777" w:rsidR="00F4405D" w:rsidRDefault="00000000">
            <w:pPr>
              <w:pStyle w:val="TableParagraph"/>
              <w:spacing w:before="230"/>
              <w:ind w:left="158" w:right="152" w:firstLine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Problem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rigorously analyzed using appropriate and advanced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methods</w:t>
            </w:r>
          </w:p>
        </w:tc>
        <w:tc>
          <w:tcPr>
            <w:tcW w:w="1611" w:type="dxa"/>
          </w:tcPr>
          <w:p w14:paraId="127EC6BC" w14:textId="77777777" w:rsidR="00F4405D" w:rsidRDefault="00000000">
            <w:pPr>
              <w:pStyle w:val="TableParagraph"/>
              <w:spacing w:before="114"/>
              <w:ind w:left="38" w:right="2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Problem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clearly defined with a </w:t>
            </w:r>
            <w:r>
              <w:rPr>
                <w:rFonts w:ascii="Arial MT"/>
                <w:spacing w:val="-2"/>
                <w:sz w:val="20"/>
              </w:rPr>
              <w:t>logical engineering approach</w:t>
            </w:r>
          </w:p>
        </w:tc>
        <w:tc>
          <w:tcPr>
            <w:tcW w:w="1664" w:type="dxa"/>
          </w:tcPr>
          <w:p w14:paraId="249AD0B2" w14:textId="77777777" w:rsidR="00F4405D" w:rsidRDefault="00000000">
            <w:pPr>
              <w:pStyle w:val="TableParagraph"/>
              <w:spacing w:before="114"/>
              <w:ind w:left="157" w:right="15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Problem </w:t>
            </w:r>
            <w:r>
              <w:rPr>
                <w:rFonts w:ascii="Arial MT"/>
                <w:sz w:val="20"/>
              </w:rPr>
              <w:t>identified but analysis or methodology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is </w:t>
            </w:r>
            <w:r>
              <w:rPr>
                <w:rFonts w:ascii="Arial MT"/>
                <w:spacing w:val="-4"/>
                <w:sz w:val="20"/>
              </w:rPr>
              <w:t>weak</w:t>
            </w:r>
          </w:p>
        </w:tc>
        <w:tc>
          <w:tcPr>
            <w:tcW w:w="1661" w:type="dxa"/>
          </w:tcPr>
          <w:p w14:paraId="6245118E" w14:textId="77777777" w:rsidR="00F4405D" w:rsidRDefault="00000000">
            <w:pPr>
              <w:pStyle w:val="TableParagraph"/>
              <w:ind w:left="279" w:right="270" w:hanging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Problem statement </w:t>
            </w:r>
            <w:r>
              <w:rPr>
                <w:rFonts w:ascii="Arial MT"/>
                <w:sz w:val="20"/>
              </w:rPr>
              <w:t>unclear or incorrect;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>logical</w:t>
            </w:r>
          </w:p>
          <w:p w14:paraId="0EBF6D13" w14:textId="77777777" w:rsidR="00F4405D" w:rsidRDefault="00000000">
            <w:pPr>
              <w:pStyle w:val="TableParagraph"/>
              <w:spacing w:line="211" w:lineRule="exact"/>
              <w:ind w:left="10" w:right="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approach</w:t>
            </w:r>
          </w:p>
        </w:tc>
      </w:tr>
      <w:tr w:rsidR="00F4405D" w14:paraId="13460584" w14:textId="77777777">
        <w:trPr>
          <w:trHeight w:val="1199"/>
        </w:trPr>
        <w:tc>
          <w:tcPr>
            <w:tcW w:w="1414" w:type="dxa"/>
          </w:tcPr>
          <w:p w14:paraId="79C1C6BC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9F20EAA" w14:textId="77777777" w:rsidR="00F4405D" w:rsidRDefault="00F4405D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762946AD" w14:textId="77777777" w:rsidR="00F4405D" w:rsidRDefault="00000000">
            <w:pPr>
              <w:pStyle w:val="TableParagraph"/>
              <w:ind w:left="10" w:right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Use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2"/>
                <w:sz w:val="20"/>
              </w:rPr>
              <w:t xml:space="preserve"> Tools</w:t>
            </w:r>
          </w:p>
        </w:tc>
        <w:tc>
          <w:tcPr>
            <w:tcW w:w="1277" w:type="dxa"/>
          </w:tcPr>
          <w:p w14:paraId="28896085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48A9F4" w14:textId="77777777" w:rsidR="00F4405D" w:rsidRDefault="00F4405D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33ACD51A" w14:textId="77777777" w:rsidR="00F4405D" w:rsidRDefault="00000000">
            <w:pPr>
              <w:pStyle w:val="TableParagraph"/>
              <w:ind w:left="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010" w:type="dxa"/>
          </w:tcPr>
          <w:p w14:paraId="087809A9" w14:textId="77777777" w:rsidR="00F4405D" w:rsidRDefault="00000000">
            <w:pPr>
              <w:pStyle w:val="TableParagraph"/>
              <w:spacing w:before="138"/>
              <w:ind w:left="146" w:right="143" w:firstLine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Advanced tools, well-analyzed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data, 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effective </w:t>
            </w:r>
            <w:r>
              <w:rPr>
                <w:rFonts w:ascii="Arial MT"/>
                <w:spacing w:val="-2"/>
                <w:sz w:val="20"/>
              </w:rPr>
              <w:t>visuals</w:t>
            </w:r>
          </w:p>
        </w:tc>
        <w:tc>
          <w:tcPr>
            <w:tcW w:w="1611" w:type="dxa"/>
          </w:tcPr>
          <w:p w14:paraId="00174941" w14:textId="77777777" w:rsidR="00F4405D" w:rsidRDefault="00000000">
            <w:pPr>
              <w:pStyle w:val="TableParagraph"/>
              <w:spacing w:before="23"/>
              <w:ind w:left="116" w:right="105" w:hanging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Appropriate </w:t>
            </w:r>
            <w:r>
              <w:rPr>
                <w:rFonts w:ascii="Arial MT"/>
                <w:sz w:val="20"/>
              </w:rPr>
              <w:t>tools and data used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effectively with clear </w:t>
            </w:r>
            <w:r>
              <w:rPr>
                <w:rFonts w:ascii="Arial MT"/>
                <w:spacing w:val="-2"/>
                <w:sz w:val="20"/>
              </w:rPr>
              <w:t>visuals</w:t>
            </w:r>
          </w:p>
        </w:tc>
        <w:tc>
          <w:tcPr>
            <w:tcW w:w="1664" w:type="dxa"/>
          </w:tcPr>
          <w:p w14:paraId="1861E036" w14:textId="77777777" w:rsidR="00F4405D" w:rsidRDefault="00000000">
            <w:pPr>
              <w:pStyle w:val="TableParagraph"/>
              <w:spacing w:before="138"/>
              <w:ind w:left="164" w:right="157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Limited use of tools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basic </w:t>
            </w:r>
            <w:r>
              <w:rPr>
                <w:rFonts w:ascii="Arial MT"/>
                <w:spacing w:val="-4"/>
                <w:sz w:val="20"/>
              </w:rPr>
              <w:t xml:space="preserve">data </w:t>
            </w:r>
            <w:r>
              <w:rPr>
                <w:rFonts w:ascii="Arial MT"/>
                <w:spacing w:val="-2"/>
                <w:sz w:val="20"/>
              </w:rPr>
              <w:t>interpretation</w:t>
            </w:r>
          </w:p>
        </w:tc>
        <w:tc>
          <w:tcPr>
            <w:tcW w:w="1661" w:type="dxa"/>
          </w:tcPr>
          <w:p w14:paraId="7DE347CA" w14:textId="77777777" w:rsidR="00F4405D" w:rsidRDefault="00000000">
            <w:pPr>
              <w:pStyle w:val="TableParagraph"/>
              <w:spacing w:before="138"/>
              <w:ind w:left="145" w:right="138" w:firstLine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Minimal or incorrect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 tools and data; poor visuals</w:t>
            </w:r>
          </w:p>
        </w:tc>
      </w:tr>
      <w:tr w:rsidR="00F4405D" w14:paraId="279C9F31" w14:textId="77777777">
        <w:trPr>
          <w:trHeight w:val="1199"/>
        </w:trPr>
        <w:tc>
          <w:tcPr>
            <w:tcW w:w="1414" w:type="dxa"/>
          </w:tcPr>
          <w:p w14:paraId="004E6768" w14:textId="77777777" w:rsidR="00F4405D" w:rsidRDefault="00F4405D">
            <w:pPr>
              <w:pStyle w:val="TableParagraph"/>
              <w:spacing w:before="139"/>
              <w:rPr>
                <w:rFonts w:ascii="Arial"/>
                <w:b/>
                <w:sz w:val="20"/>
              </w:rPr>
            </w:pPr>
          </w:p>
          <w:p w14:paraId="5AE1BB13" w14:textId="77777777" w:rsidR="00F4405D" w:rsidRDefault="00000000">
            <w:pPr>
              <w:pStyle w:val="TableParagraph"/>
              <w:ind w:left="595" w:hanging="47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Communicati </w:t>
            </w:r>
            <w:r>
              <w:rPr>
                <w:rFonts w:ascii="Arial MT"/>
                <w:spacing w:val="-6"/>
                <w:sz w:val="20"/>
              </w:rPr>
              <w:t>on</w:t>
            </w:r>
          </w:p>
        </w:tc>
        <w:tc>
          <w:tcPr>
            <w:tcW w:w="1277" w:type="dxa"/>
          </w:tcPr>
          <w:p w14:paraId="20D2ADE2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658121" w14:textId="77777777" w:rsidR="00F4405D" w:rsidRDefault="00F4405D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4A17BA83" w14:textId="77777777" w:rsidR="00F4405D" w:rsidRDefault="00000000">
            <w:pPr>
              <w:pStyle w:val="TableParagraph"/>
              <w:ind w:left="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</w:t>
            </w:r>
          </w:p>
        </w:tc>
        <w:tc>
          <w:tcPr>
            <w:tcW w:w="2010" w:type="dxa"/>
          </w:tcPr>
          <w:p w14:paraId="0B5B002C" w14:textId="77777777" w:rsidR="00F4405D" w:rsidRDefault="00000000">
            <w:pPr>
              <w:pStyle w:val="TableParagraph"/>
              <w:spacing w:before="138"/>
              <w:ind w:left="213" w:right="207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Highly engaging, confident, and </w:t>
            </w:r>
            <w:r>
              <w:rPr>
                <w:rFonts w:ascii="Arial MT"/>
                <w:spacing w:val="-2"/>
                <w:sz w:val="20"/>
              </w:rPr>
              <w:t>audience-focused delivery</w:t>
            </w:r>
          </w:p>
        </w:tc>
        <w:tc>
          <w:tcPr>
            <w:tcW w:w="1611" w:type="dxa"/>
          </w:tcPr>
          <w:p w14:paraId="3D223D86" w14:textId="77777777" w:rsidR="00F4405D" w:rsidRDefault="00000000">
            <w:pPr>
              <w:pStyle w:val="TableParagraph"/>
              <w:spacing w:before="138"/>
              <w:ind w:left="131" w:right="126" w:firstLine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Clear, </w:t>
            </w:r>
            <w:r>
              <w:rPr>
                <w:rFonts w:ascii="Arial MT"/>
                <w:sz w:val="20"/>
              </w:rPr>
              <w:t>organized,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professional communication</w:t>
            </w:r>
          </w:p>
        </w:tc>
        <w:tc>
          <w:tcPr>
            <w:tcW w:w="1664" w:type="dxa"/>
          </w:tcPr>
          <w:p w14:paraId="659F1797" w14:textId="77777777" w:rsidR="00F4405D" w:rsidRDefault="00000000">
            <w:pPr>
              <w:pStyle w:val="TableParagraph"/>
              <w:spacing w:before="138"/>
              <w:ind w:left="118" w:right="113" w:hanging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Understandable </w:t>
            </w:r>
            <w:r>
              <w:rPr>
                <w:rFonts w:ascii="Arial MT"/>
                <w:sz w:val="20"/>
              </w:rPr>
              <w:t>but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lacks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clarity, structure, or </w:t>
            </w:r>
            <w:r>
              <w:rPr>
                <w:rFonts w:ascii="Arial MT"/>
                <w:spacing w:val="-2"/>
                <w:sz w:val="20"/>
              </w:rPr>
              <w:t>confidence</w:t>
            </w:r>
          </w:p>
        </w:tc>
        <w:tc>
          <w:tcPr>
            <w:tcW w:w="1661" w:type="dxa"/>
          </w:tcPr>
          <w:p w14:paraId="2358FADC" w14:textId="77777777" w:rsidR="00F4405D" w:rsidRDefault="00000000">
            <w:pPr>
              <w:pStyle w:val="TableParagraph"/>
              <w:spacing w:before="23"/>
              <w:ind w:left="123" w:right="117" w:firstLine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Poor </w:t>
            </w:r>
            <w:r>
              <w:rPr>
                <w:rFonts w:ascii="Arial MT"/>
                <w:spacing w:val="-2"/>
                <w:sz w:val="20"/>
              </w:rPr>
              <w:t xml:space="preserve">organization, </w:t>
            </w:r>
            <w:r>
              <w:rPr>
                <w:rFonts w:ascii="Arial MT"/>
                <w:sz w:val="20"/>
              </w:rPr>
              <w:t>unclear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speech, </w:t>
            </w:r>
            <w:r>
              <w:rPr>
                <w:rFonts w:ascii="Arial MT"/>
                <w:spacing w:val="-2"/>
                <w:sz w:val="20"/>
              </w:rPr>
              <w:t>ineffective</w:t>
            </w:r>
            <w:r>
              <w:rPr>
                <w:rFonts w:ascii="Arial MT"/>
                <w:spacing w:val="4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slides</w:t>
            </w:r>
          </w:p>
        </w:tc>
      </w:tr>
      <w:tr w:rsidR="00F4405D" w14:paraId="6D15C92D" w14:textId="77777777">
        <w:trPr>
          <w:trHeight w:val="1380"/>
        </w:trPr>
        <w:tc>
          <w:tcPr>
            <w:tcW w:w="1414" w:type="dxa"/>
          </w:tcPr>
          <w:p w14:paraId="3E93E967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B6DDCA6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B6AA0A" w14:textId="77777777" w:rsidR="00F4405D" w:rsidRDefault="00000000">
            <w:pPr>
              <w:pStyle w:val="TableParagraph"/>
              <w:ind w:left="573" w:hanging="4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Professionali </w:t>
            </w:r>
            <w:r>
              <w:rPr>
                <w:rFonts w:ascii="Arial MT"/>
                <w:spacing w:val="-6"/>
                <w:sz w:val="20"/>
              </w:rPr>
              <w:t>sm</w:t>
            </w:r>
          </w:p>
        </w:tc>
        <w:tc>
          <w:tcPr>
            <w:tcW w:w="1277" w:type="dxa"/>
          </w:tcPr>
          <w:p w14:paraId="0AA62464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2CED33E" w14:textId="77777777" w:rsidR="00F4405D" w:rsidRDefault="00F4405D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738AACDD" w14:textId="77777777" w:rsidR="00F4405D" w:rsidRDefault="00000000">
            <w:pPr>
              <w:pStyle w:val="TableParagraph"/>
              <w:spacing w:before="1"/>
              <w:ind w:left="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</w:t>
            </w:r>
          </w:p>
        </w:tc>
        <w:tc>
          <w:tcPr>
            <w:tcW w:w="2010" w:type="dxa"/>
          </w:tcPr>
          <w:p w14:paraId="2A169518" w14:textId="77777777" w:rsidR="00F4405D" w:rsidRDefault="00000000">
            <w:pPr>
              <w:pStyle w:val="TableParagraph"/>
              <w:spacing w:before="230"/>
              <w:ind w:left="201" w:right="199" w:firstLine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Exemplary professionalism, </w:t>
            </w:r>
            <w:r>
              <w:rPr>
                <w:rFonts w:ascii="Arial MT"/>
                <w:sz w:val="20"/>
              </w:rPr>
              <w:t>leadership, and ethical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awareness</w:t>
            </w:r>
          </w:p>
        </w:tc>
        <w:tc>
          <w:tcPr>
            <w:tcW w:w="1611" w:type="dxa"/>
          </w:tcPr>
          <w:p w14:paraId="3F628878" w14:textId="77777777" w:rsidR="00F4405D" w:rsidRDefault="00000000">
            <w:pPr>
              <w:pStyle w:val="TableParagraph"/>
              <w:spacing w:before="230"/>
              <w:ind w:left="181" w:right="177" w:firstLine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Professional </w:t>
            </w:r>
            <w:r>
              <w:rPr>
                <w:rFonts w:ascii="Arial MT"/>
                <w:sz w:val="20"/>
              </w:rPr>
              <w:t>conduct with effective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team </w:t>
            </w:r>
            <w:r>
              <w:rPr>
                <w:rFonts w:ascii="Arial MT"/>
                <w:spacing w:val="-2"/>
                <w:sz w:val="20"/>
              </w:rPr>
              <w:t>collaboration</w:t>
            </w:r>
          </w:p>
        </w:tc>
        <w:tc>
          <w:tcPr>
            <w:tcW w:w="1664" w:type="dxa"/>
          </w:tcPr>
          <w:p w14:paraId="421A39C3" w14:textId="77777777" w:rsidR="00F4405D" w:rsidRDefault="00000000">
            <w:pPr>
              <w:pStyle w:val="TableParagraph"/>
              <w:spacing w:before="230"/>
              <w:ind w:left="135" w:right="129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Basic professionalism</w:t>
            </w:r>
          </w:p>
          <w:p w14:paraId="0326C356" w14:textId="77777777" w:rsidR="00F4405D" w:rsidRDefault="00000000">
            <w:pPr>
              <w:pStyle w:val="TableParagraph"/>
              <w:spacing w:before="1"/>
              <w:ind w:left="195" w:right="19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;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uneven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team </w:t>
            </w:r>
            <w:r>
              <w:rPr>
                <w:rFonts w:ascii="Arial MT"/>
                <w:spacing w:val="-2"/>
                <w:sz w:val="20"/>
              </w:rPr>
              <w:t>participation</w:t>
            </w:r>
          </w:p>
        </w:tc>
        <w:tc>
          <w:tcPr>
            <w:tcW w:w="1661" w:type="dxa"/>
          </w:tcPr>
          <w:p w14:paraId="01207763" w14:textId="77777777" w:rsidR="00F4405D" w:rsidRDefault="00000000">
            <w:pPr>
              <w:pStyle w:val="TableParagraph"/>
              <w:ind w:left="135" w:right="126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Lacks </w:t>
            </w:r>
            <w:r>
              <w:rPr>
                <w:rFonts w:ascii="Arial MT"/>
                <w:spacing w:val="-2"/>
                <w:sz w:val="20"/>
              </w:rPr>
              <w:t>professionalism</w:t>
            </w:r>
          </w:p>
          <w:p w14:paraId="5590CCD5" w14:textId="77777777" w:rsidR="00F4405D" w:rsidRDefault="00000000">
            <w:pPr>
              <w:pStyle w:val="TableParagraph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; minimal contribution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</w:p>
          <w:p w14:paraId="2F0EFD3D" w14:textId="77777777" w:rsidR="00F4405D" w:rsidRDefault="00000000">
            <w:pPr>
              <w:pStyle w:val="TableParagraph"/>
              <w:spacing w:line="230" w:lineRule="exact"/>
              <w:ind w:left="93" w:right="8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ethical awareness</w:t>
            </w:r>
          </w:p>
        </w:tc>
      </w:tr>
    </w:tbl>
    <w:p w14:paraId="77D3B024" w14:textId="77777777" w:rsidR="00F4405D" w:rsidRDefault="00F4405D">
      <w:pPr>
        <w:pStyle w:val="BodyText"/>
        <w:rPr>
          <w:rFonts w:ascii="Arial"/>
          <w:b/>
          <w:sz w:val="20"/>
        </w:rPr>
      </w:pPr>
    </w:p>
    <w:p w14:paraId="0F194B65" w14:textId="77777777" w:rsidR="00F4405D" w:rsidRDefault="00F4405D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8"/>
        <w:gridCol w:w="1691"/>
        <w:gridCol w:w="1585"/>
        <w:gridCol w:w="1295"/>
        <w:gridCol w:w="1880"/>
        <w:gridCol w:w="1917"/>
        <w:gridCol w:w="875"/>
      </w:tblGrid>
      <w:tr w:rsidR="00F4405D" w14:paraId="5B3F2FE0" w14:textId="77777777">
        <w:trPr>
          <w:trHeight w:val="1086"/>
        </w:trPr>
        <w:tc>
          <w:tcPr>
            <w:tcW w:w="1088" w:type="dxa"/>
          </w:tcPr>
          <w:p w14:paraId="586E0DF9" w14:textId="77777777" w:rsidR="00F4405D" w:rsidRDefault="00000000">
            <w:pPr>
              <w:pStyle w:val="TableParagraph"/>
              <w:ind w:left="107" w:right="1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Team </w:t>
            </w:r>
            <w:r>
              <w:rPr>
                <w:rFonts w:ascii="Arial"/>
                <w:b/>
                <w:color w:val="1F4E79"/>
              </w:rPr>
              <w:t xml:space="preserve">No. / </w:t>
            </w:r>
            <w:r>
              <w:rPr>
                <w:rFonts w:ascii="Arial"/>
                <w:b/>
                <w:color w:val="1F4E79"/>
                <w:spacing w:val="-2"/>
              </w:rPr>
              <w:t xml:space="preserve">Criteria </w:t>
            </w:r>
            <w:r>
              <w:rPr>
                <w:rFonts w:ascii="Arial"/>
                <w:b/>
                <w:color w:val="1F4E79"/>
                <w:spacing w:val="-4"/>
              </w:rPr>
              <w:t>Level</w:t>
            </w:r>
          </w:p>
        </w:tc>
        <w:tc>
          <w:tcPr>
            <w:tcW w:w="1691" w:type="dxa"/>
          </w:tcPr>
          <w:p w14:paraId="111AF0B6" w14:textId="77777777" w:rsidR="00F4405D" w:rsidRDefault="00000000">
            <w:pPr>
              <w:pStyle w:val="TableParagraph"/>
              <w:ind w:left="107" w:right="55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Technical Content Accuracy</w:t>
            </w:r>
          </w:p>
        </w:tc>
        <w:tc>
          <w:tcPr>
            <w:tcW w:w="1585" w:type="dxa"/>
          </w:tcPr>
          <w:p w14:paraId="51913522" w14:textId="77777777" w:rsidR="00F4405D" w:rsidRDefault="00000000">
            <w:pPr>
              <w:pStyle w:val="TableParagraph"/>
              <w:spacing w:line="242" w:lineRule="auto"/>
              <w:ind w:left="106" w:righ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Problem Identification</w:t>
            </w:r>
          </w:p>
        </w:tc>
        <w:tc>
          <w:tcPr>
            <w:tcW w:w="1295" w:type="dxa"/>
          </w:tcPr>
          <w:p w14:paraId="4AB029F9" w14:textId="77777777" w:rsidR="00F4405D" w:rsidRDefault="00000000">
            <w:pPr>
              <w:pStyle w:val="TableParagraph"/>
              <w:spacing w:line="242" w:lineRule="auto"/>
              <w:ind w:left="105" w:right="50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Use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4"/>
              </w:rPr>
              <w:t>Tools</w:t>
            </w:r>
          </w:p>
        </w:tc>
        <w:tc>
          <w:tcPr>
            <w:tcW w:w="1880" w:type="dxa"/>
          </w:tcPr>
          <w:p w14:paraId="63472061" w14:textId="77777777" w:rsidR="00F4405D" w:rsidRDefault="00000000">
            <w:pPr>
              <w:pStyle w:val="TableParagraph"/>
              <w:spacing w:line="248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Communication</w:t>
            </w:r>
          </w:p>
        </w:tc>
        <w:tc>
          <w:tcPr>
            <w:tcW w:w="1917" w:type="dxa"/>
          </w:tcPr>
          <w:p w14:paraId="3AB20ACC" w14:textId="77777777" w:rsidR="00F4405D" w:rsidRDefault="00000000">
            <w:pPr>
              <w:pStyle w:val="TableParagraph"/>
              <w:spacing w:line="248" w:lineRule="exact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Professionalism</w:t>
            </w:r>
          </w:p>
        </w:tc>
        <w:tc>
          <w:tcPr>
            <w:tcW w:w="875" w:type="dxa"/>
          </w:tcPr>
          <w:p w14:paraId="5B54FA9E" w14:textId="77777777" w:rsidR="00F4405D" w:rsidRDefault="00000000">
            <w:pPr>
              <w:pStyle w:val="TableParagraph"/>
              <w:spacing w:line="248" w:lineRule="exact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661F5650" w14:textId="77777777" w:rsidR="00F4405D" w:rsidRDefault="00000000">
            <w:pPr>
              <w:pStyle w:val="TableParagraph"/>
              <w:spacing w:before="1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F4405D" w14:paraId="0A4BF8EC" w14:textId="77777777">
        <w:trPr>
          <w:trHeight w:val="405"/>
        </w:trPr>
        <w:tc>
          <w:tcPr>
            <w:tcW w:w="1088" w:type="dxa"/>
          </w:tcPr>
          <w:p w14:paraId="221C8509" w14:textId="6D9E3795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1691" w:type="dxa"/>
          </w:tcPr>
          <w:p w14:paraId="3B2869E2" w14:textId="1A58AE60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585" w:type="dxa"/>
          </w:tcPr>
          <w:p w14:paraId="1872E51C" w14:textId="753D33FE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295" w:type="dxa"/>
          </w:tcPr>
          <w:p w14:paraId="0ACC2D21" w14:textId="56533C96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880" w:type="dxa"/>
          </w:tcPr>
          <w:p w14:paraId="55EC092E" w14:textId="34B6C6EC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917" w:type="dxa"/>
          </w:tcPr>
          <w:p w14:paraId="5B28FA68" w14:textId="2F7DC13A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875" w:type="dxa"/>
          </w:tcPr>
          <w:p w14:paraId="4E1B59AC" w14:textId="4037BB2D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</w:t>
            </w:r>
          </w:p>
        </w:tc>
      </w:tr>
    </w:tbl>
    <w:p w14:paraId="1F993C9E" w14:textId="77777777" w:rsidR="00F4405D" w:rsidRDefault="00F4405D">
      <w:pPr>
        <w:pStyle w:val="BodyText"/>
        <w:rPr>
          <w:rFonts w:ascii="Arial"/>
          <w:b/>
          <w:sz w:val="20"/>
        </w:rPr>
      </w:pPr>
    </w:p>
    <w:p w14:paraId="54B74CCB" w14:textId="77777777" w:rsidR="00F4405D" w:rsidRDefault="00F4405D">
      <w:pPr>
        <w:pStyle w:val="BodyText"/>
        <w:spacing w:before="146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60"/>
      </w:tblGrid>
      <w:tr w:rsidR="00F4405D" w14:paraId="109474EB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1709E7F5" w14:textId="77777777" w:rsidR="00F4405D" w:rsidRDefault="00000000">
            <w:pPr>
              <w:pStyle w:val="TableParagraph"/>
              <w:spacing w:before="6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72145E2B" w14:textId="77777777" w:rsidR="00F4405D" w:rsidRDefault="00000000">
            <w:pPr>
              <w:pStyle w:val="TableParagraph"/>
              <w:spacing w:before="6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126D925B" w14:textId="77777777" w:rsidR="00F4405D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F4405D" w14:paraId="14D311EA" w14:textId="77777777">
        <w:trPr>
          <w:trHeight w:val="369"/>
        </w:trPr>
        <w:tc>
          <w:tcPr>
            <w:tcW w:w="3361" w:type="dxa"/>
          </w:tcPr>
          <w:p w14:paraId="2A561644" w14:textId="77777777" w:rsidR="00F4405D" w:rsidRDefault="00F4405D">
            <w:pPr>
              <w:pStyle w:val="TableParagraph"/>
              <w:rPr>
                <w:sz w:val="18"/>
              </w:rPr>
            </w:pPr>
          </w:p>
        </w:tc>
        <w:tc>
          <w:tcPr>
            <w:tcW w:w="3360" w:type="dxa"/>
          </w:tcPr>
          <w:p w14:paraId="43A0FFB3" w14:textId="77777777" w:rsidR="00F4405D" w:rsidRDefault="00F4405D">
            <w:pPr>
              <w:pStyle w:val="TableParagraph"/>
              <w:rPr>
                <w:sz w:val="18"/>
              </w:rPr>
            </w:pPr>
          </w:p>
        </w:tc>
        <w:tc>
          <w:tcPr>
            <w:tcW w:w="3360" w:type="dxa"/>
          </w:tcPr>
          <w:p w14:paraId="127E5D6E" w14:textId="77777777" w:rsidR="00F4405D" w:rsidRDefault="00F4405D">
            <w:pPr>
              <w:pStyle w:val="TableParagraph"/>
              <w:rPr>
                <w:sz w:val="18"/>
              </w:rPr>
            </w:pPr>
          </w:p>
        </w:tc>
      </w:tr>
      <w:tr w:rsidR="00F4405D" w14:paraId="162449FC" w14:textId="77777777">
        <w:trPr>
          <w:trHeight w:val="347"/>
        </w:trPr>
        <w:tc>
          <w:tcPr>
            <w:tcW w:w="3361" w:type="dxa"/>
          </w:tcPr>
          <w:p w14:paraId="00630665" w14:textId="77777777" w:rsidR="00F4405D" w:rsidRDefault="00000000">
            <w:pPr>
              <w:pStyle w:val="TableParagraph"/>
              <w:tabs>
                <w:tab w:val="left" w:pos="2414"/>
              </w:tabs>
              <w:spacing w:before="71"/>
              <w:ind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1F8EFA2" w14:textId="77777777" w:rsidR="00F4405D" w:rsidRDefault="00000000">
            <w:pPr>
              <w:pStyle w:val="TableParagraph"/>
              <w:tabs>
                <w:tab w:val="left" w:pos="2414"/>
              </w:tabs>
              <w:spacing w:before="71"/>
              <w:ind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60E1ABA" w14:textId="77777777" w:rsidR="00F4405D" w:rsidRDefault="00000000">
            <w:pPr>
              <w:pStyle w:val="TableParagraph"/>
              <w:tabs>
                <w:tab w:val="left" w:pos="2414"/>
              </w:tabs>
              <w:spacing w:before="71"/>
              <w:ind w:right="43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F4405D" w14:paraId="4E968D2C" w14:textId="77777777">
        <w:trPr>
          <w:trHeight w:val="347"/>
        </w:trPr>
        <w:tc>
          <w:tcPr>
            <w:tcW w:w="3361" w:type="dxa"/>
          </w:tcPr>
          <w:p w14:paraId="0936F821" w14:textId="77777777" w:rsidR="00F4405D" w:rsidRDefault="00000000">
            <w:pPr>
              <w:pStyle w:val="TableParagraph"/>
              <w:tabs>
                <w:tab w:val="left" w:pos="2426"/>
              </w:tabs>
              <w:spacing w:before="68"/>
              <w:ind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CD9CA94" w14:textId="77777777" w:rsidR="00F4405D" w:rsidRDefault="00000000">
            <w:pPr>
              <w:pStyle w:val="TableParagraph"/>
              <w:tabs>
                <w:tab w:val="left" w:pos="2426"/>
              </w:tabs>
              <w:spacing w:before="68"/>
              <w:ind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3D5945" w14:textId="77777777" w:rsidR="00F4405D" w:rsidRDefault="00000000">
            <w:pPr>
              <w:pStyle w:val="TableParagraph"/>
              <w:tabs>
                <w:tab w:val="left" w:pos="2426"/>
              </w:tabs>
              <w:spacing w:before="68"/>
              <w:ind w:right="43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00B2BA6A" w14:textId="77777777" w:rsidR="00F4405D" w:rsidRDefault="00F4405D">
      <w:pPr>
        <w:pStyle w:val="TableParagraph"/>
        <w:jc w:val="right"/>
        <w:rPr>
          <w:rFonts w:ascii="Arial MT"/>
          <w:sz w:val="18"/>
        </w:rPr>
        <w:sectPr w:rsidR="00F4405D">
          <w:pgSz w:w="12240" w:h="15840"/>
          <w:pgMar w:top="340" w:right="720" w:bottom="280" w:left="720" w:header="720" w:footer="720" w:gutter="0"/>
          <w:cols w:space="720"/>
        </w:sectPr>
      </w:pPr>
    </w:p>
    <w:p w14:paraId="63A6176C" w14:textId="77777777" w:rsidR="00F4405D" w:rsidRDefault="00000000">
      <w:pPr>
        <w:tabs>
          <w:tab w:val="left" w:pos="1843"/>
        </w:tabs>
        <w:ind w:left="359"/>
        <w:rPr>
          <w:rFonts w:ascii="Arial"/>
          <w:sz w:val="20"/>
        </w:rPr>
      </w:pPr>
      <w:r>
        <w:rPr>
          <w:rFonts w:ascii="Arial"/>
          <w:position w:val="667"/>
          <w:sz w:val="20"/>
        </w:rPr>
        <w:lastRenderedPageBreak/>
        <w:tab/>
      </w:r>
    </w:p>
    <w:p w14:paraId="75DD7CCC" w14:textId="77777777" w:rsidR="00F4405D" w:rsidRDefault="00000000">
      <w:pPr>
        <w:rPr>
          <w:sz w:val="40"/>
          <w:szCs w:val="40"/>
        </w:rPr>
        <w:sectPr w:rsidR="00F4405D">
          <w:pgSz w:w="12240" w:h="15840"/>
          <w:pgMar w:top="420" w:right="720" w:bottom="280" w:left="720" w:header="720" w:footer="720" w:gutter="0"/>
          <w:cols w:space="720"/>
        </w:sectPr>
      </w:pPr>
      <w:r>
        <w:rPr>
          <w:noProof/>
          <w:sz w:val="40"/>
          <w:szCs w:val="40"/>
        </w:rPr>
        <w:drawing>
          <wp:anchor distT="0" distB="0" distL="114300" distR="114300" simplePos="0" relativeHeight="251674112" behindDoc="0" locked="0" layoutInCell="1" allowOverlap="1" wp14:anchorId="62FC5F8E" wp14:editId="06EAB536">
            <wp:simplePos x="0" y="0"/>
            <wp:positionH relativeFrom="column">
              <wp:posOffset>10160</wp:posOffset>
            </wp:positionH>
            <wp:positionV relativeFrom="paragraph">
              <wp:posOffset>1854835</wp:posOffset>
            </wp:positionV>
            <wp:extent cx="6856730" cy="5142865"/>
            <wp:effectExtent l="0" t="0" r="1270" b="8255"/>
            <wp:wrapSquare wrapText="bothSides"/>
            <wp:docPr id="49" name="Picture 49" descr="nlp-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nlp-phot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Geo Tag Photo:</w:t>
      </w:r>
    </w:p>
    <w:p w14:paraId="4D099F5C" w14:textId="77777777" w:rsidR="00F4405D" w:rsidRDefault="00000000">
      <w:pPr>
        <w:tabs>
          <w:tab w:val="left" w:pos="16200"/>
        </w:tabs>
        <w:ind w:left="201"/>
        <w:rPr>
          <w:rFonts w:ascii="Arial"/>
          <w:position w:val="1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5369E4C" wp14:editId="4B63C6F7">
            <wp:extent cx="1105535" cy="134366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726" cy="13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position w:val="1"/>
          <w:sz w:val="20"/>
        </w:rPr>
        <w:drawing>
          <wp:inline distT="0" distB="0" distL="0" distR="0" wp14:anchorId="4DD4C739" wp14:editId="76EBB935">
            <wp:extent cx="1510665" cy="1334770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788" cy="133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7301" w14:textId="77777777" w:rsidR="00F4405D" w:rsidRDefault="00000000">
      <w:pPr>
        <w:pStyle w:val="Heading3"/>
      </w:pPr>
      <w:r>
        <w:t>Morphotactics</w:t>
      </w:r>
      <w:r>
        <w:rPr>
          <w:spacing w:val="-27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Orthographic</w:t>
      </w:r>
      <w:r>
        <w:rPr>
          <w:spacing w:val="-31"/>
        </w:rPr>
        <w:t xml:space="preserve"> </w:t>
      </w:r>
      <w:r>
        <w:t>Rules</w:t>
      </w:r>
      <w:r>
        <w:rPr>
          <w:spacing w:val="-22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rPr>
          <w:spacing w:val="-5"/>
        </w:rPr>
        <w:t>NLP</w:t>
      </w:r>
    </w:p>
    <w:p w14:paraId="21CF9407" w14:textId="77777777" w:rsidR="00F4405D" w:rsidRDefault="00F4405D">
      <w:pPr>
        <w:pStyle w:val="BodyText"/>
        <w:rPr>
          <w:b/>
          <w:sz w:val="32"/>
        </w:rPr>
      </w:pPr>
    </w:p>
    <w:p w14:paraId="336E9FE5" w14:textId="77777777" w:rsidR="00F4405D" w:rsidRDefault="00F4405D">
      <w:pPr>
        <w:pStyle w:val="BodyText"/>
        <w:spacing w:before="223"/>
        <w:rPr>
          <w:b/>
          <w:sz w:val="32"/>
        </w:rPr>
      </w:pPr>
    </w:p>
    <w:p w14:paraId="35F8D561" w14:textId="77777777" w:rsidR="00F4405D" w:rsidRDefault="00000000">
      <w:pPr>
        <w:spacing w:line="252" w:lineRule="auto"/>
        <w:ind w:left="6162" w:right="1278"/>
        <w:rPr>
          <w:rFonts w:ascii="Arial MT"/>
          <w:sz w:val="32"/>
        </w:rPr>
      </w:pPr>
      <w:r>
        <w:rPr>
          <w:rFonts w:ascii="Arial MT"/>
          <w:sz w:val="32"/>
        </w:rPr>
        <w:t>Morphotactic</w:t>
      </w:r>
      <w:r>
        <w:rPr>
          <w:rFonts w:ascii="Arial MT"/>
          <w:spacing w:val="-3"/>
          <w:sz w:val="32"/>
        </w:rPr>
        <w:t xml:space="preserve"> </w:t>
      </w:r>
      <w:r>
        <w:rPr>
          <w:rFonts w:ascii="Arial MT"/>
          <w:sz w:val="32"/>
        </w:rPr>
        <w:t>Rules,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z w:val="32"/>
        </w:rPr>
        <w:t>Ordering</w:t>
      </w:r>
      <w:r>
        <w:rPr>
          <w:rFonts w:ascii="Arial MT"/>
          <w:spacing w:val="-3"/>
          <w:sz w:val="32"/>
        </w:rPr>
        <w:t xml:space="preserve"> </w:t>
      </w:r>
      <w:r>
        <w:rPr>
          <w:rFonts w:ascii="Arial MT"/>
          <w:sz w:val="32"/>
        </w:rPr>
        <w:t>of</w:t>
      </w:r>
      <w:r>
        <w:rPr>
          <w:rFonts w:ascii="Arial MT"/>
          <w:spacing w:val="-4"/>
          <w:sz w:val="32"/>
        </w:rPr>
        <w:t xml:space="preserve"> </w:t>
      </w:r>
      <w:r>
        <w:rPr>
          <w:rFonts w:ascii="Arial MT"/>
          <w:sz w:val="32"/>
        </w:rPr>
        <w:t>Morphemes,</w:t>
      </w:r>
      <w:r>
        <w:rPr>
          <w:rFonts w:ascii="Arial MT"/>
          <w:spacing w:val="-4"/>
          <w:sz w:val="32"/>
        </w:rPr>
        <w:t xml:space="preserve"> </w:t>
      </w:r>
      <w:r>
        <w:rPr>
          <w:rFonts w:ascii="Arial MT"/>
          <w:sz w:val="32"/>
        </w:rPr>
        <w:t>Orthographic</w:t>
      </w:r>
      <w:r>
        <w:rPr>
          <w:rFonts w:ascii="Arial MT"/>
          <w:spacing w:val="-3"/>
          <w:sz w:val="32"/>
        </w:rPr>
        <w:t xml:space="preserve"> </w:t>
      </w:r>
      <w:r>
        <w:rPr>
          <w:rFonts w:ascii="Arial MT"/>
          <w:sz w:val="32"/>
        </w:rPr>
        <w:t>Rules,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z w:val="32"/>
        </w:rPr>
        <w:t>Spelling Rules, and Morphological Changes</w:t>
      </w:r>
    </w:p>
    <w:p w14:paraId="261EC521" w14:textId="77777777" w:rsidR="00F4405D" w:rsidRDefault="00F4405D">
      <w:pPr>
        <w:pStyle w:val="BodyText"/>
        <w:rPr>
          <w:rFonts w:ascii="Arial MT"/>
        </w:rPr>
      </w:pPr>
    </w:p>
    <w:p w14:paraId="057D4321" w14:textId="77777777" w:rsidR="00F4405D" w:rsidRDefault="00F4405D">
      <w:pPr>
        <w:pStyle w:val="BodyText"/>
        <w:spacing w:before="274"/>
        <w:rPr>
          <w:rFonts w:ascii="Arial MT"/>
        </w:rPr>
      </w:pPr>
    </w:p>
    <w:p w14:paraId="31850F0C" w14:textId="77777777" w:rsidR="00F4405D" w:rsidRDefault="00000000">
      <w:pPr>
        <w:pStyle w:val="BodyText"/>
        <w:spacing w:line="249" w:lineRule="auto"/>
        <w:ind w:left="11919" w:right="2299"/>
      </w:pPr>
      <w:r>
        <w:t xml:space="preserve">Presented by: </w:t>
      </w:r>
      <w:r>
        <w:rPr>
          <w:spacing w:val="-2"/>
        </w:rPr>
        <w:t>Name:S.Dhanashree</w:t>
      </w:r>
      <w:r>
        <w:rPr>
          <w:spacing w:val="40"/>
        </w:rPr>
        <w:t xml:space="preserve"> </w:t>
      </w:r>
      <w:r>
        <w:rPr>
          <w:spacing w:val="-2"/>
        </w:rPr>
        <w:t>Register</w:t>
      </w:r>
      <w:r>
        <w:rPr>
          <w:spacing w:val="-23"/>
        </w:rPr>
        <w:t xml:space="preserve"> </w:t>
      </w:r>
      <w:r>
        <w:rPr>
          <w:spacing w:val="-2"/>
        </w:rPr>
        <w:t xml:space="preserve">Number:192325082 </w:t>
      </w:r>
      <w:r>
        <w:t>Department : AIML</w:t>
      </w:r>
    </w:p>
    <w:p w14:paraId="589F12D4" w14:textId="77777777" w:rsidR="00F4405D" w:rsidRDefault="00000000">
      <w:pPr>
        <w:pStyle w:val="BodyText"/>
        <w:spacing w:before="7" w:line="249" w:lineRule="auto"/>
        <w:ind w:left="11919" w:right="2299"/>
      </w:pPr>
      <w:r>
        <w:t xml:space="preserve">Name: T S Sai Lahari </w:t>
      </w:r>
      <w:r>
        <w:rPr>
          <w:spacing w:val="-2"/>
        </w:rPr>
        <w:t>Register</w:t>
      </w:r>
      <w:r>
        <w:rPr>
          <w:spacing w:val="-23"/>
        </w:rPr>
        <w:t xml:space="preserve"> </w:t>
      </w:r>
      <w:r>
        <w:rPr>
          <w:spacing w:val="-2"/>
        </w:rPr>
        <w:t xml:space="preserve">Number:19232537 </w:t>
      </w:r>
      <w:r>
        <w:t>Department : AIML</w:t>
      </w:r>
    </w:p>
    <w:p w14:paraId="69A23631" w14:textId="77777777" w:rsidR="00F4405D" w:rsidRDefault="00F4405D">
      <w:pPr>
        <w:pStyle w:val="BodyText"/>
        <w:spacing w:line="249" w:lineRule="auto"/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0F05D437" w14:textId="77777777" w:rsidR="00F4405D" w:rsidRDefault="00000000">
      <w:pPr>
        <w:pStyle w:val="Heading4"/>
      </w:pPr>
      <w:r>
        <w:rPr>
          <w:noProof/>
        </w:rPr>
        <w:lastRenderedPageBreak/>
        <w:drawing>
          <wp:anchor distT="0" distB="0" distL="0" distR="0" simplePos="0" relativeHeight="251641344" behindDoc="0" locked="0" layoutInCell="1" allowOverlap="1" wp14:anchorId="4C2D2ED9" wp14:editId="7C6B19C3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2368" behindDoc="0" locked="0" layoutInCell="1" allowOverlap="1" wp14:anchorId="33C8535D" wp14:editId="2732E4A3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Introduction</w:t>
      </w:r>
    </w:p>
    <w:p w14:paraId="6DAAF05C" w14:textId="77777777" w:rsidR="00F4405D" w:rsidRDefault="00F4405D">
      <w:pPr>
        <w:pStyle w:val="BodyText"/>
        <w:rPr>
          <w:b/>
        </w:rPr>
      </w:pPr>
    </w:p>
    <w:p w14:paraId="51D3E3F8" w14:textId="77777777" w:rsidR="00F4405D" w:rsidRDefault="00F4405D">
      <w:pPr>
        <w:pStyle w:val="BodyText"/>
        <w:spacing w:before="56"/>
        <w:rPr>
          <w:b/>
        </w:rPr>
      </w:pPr>
    </w:p>
    <w:p w14:paraId="48DD8652" w14:textId="77777777" w:rsidR="00F4405D" w:rsidRDefault="00000000">
      <w:pPr>
        <w:pStyle w:val="ListParagraph"/>
        <w:numPr>
          <w:ilvl w:val="0"/>
          <w:numId w:val="2"/>
        </w:numPr>
        <w:tabs>
          <w:tab w:val="left" w:pos="1160"/>
        </w:tabs>
        <w:spacing w:before="0"/>
        <w:ind w:left="1160" w:hanging="542"/>
        <w:rPr>
          <w:sz w:val="40"/>
        </w:rPr>
      </w:pPr>
      <w:r>
        <w:rPr>
          <w:sz w:val="40"/>
        </w:rPr>
        <w:t>Morphology</w:t>
      </w:r>
      <w:r>
        <w:rPr>
          <w:spacing w:val="-13"/>
          <w:sz w:val="40"/>
        </w:rPr>
        <w:t xml:space="preserve"> </w:t>
      </w:r>
      <w:r>
        <w:rPr>
          <w:sz w:val="40"/>
        </w:rPr>
        <w:t>is</w:t>
      </w:r>
      <w:r>
        <w:rPr>
          <w:spacing w:val="-13"/>
          <w:sz w:val="40"/>
        </w:rPr>
        <w:t xml:space="preserve"> </w:t>
      </w: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r>
        <w:rPr>
          <w:sz w:val="40"/>
        </w:rPr>
        <w:t>branch</w:t>
      </w:r>
      <w:r>
        <w:rPr>
          <w:spacing w:val="-9"/>
          <w:sz w:val="40"/>
        </w:rPr>
        <w:t xml:space="preserve"> </w:t>
      </w:r>
      <w:r>
        <w:rPr>
          <w:sz w:val="40"/>
        </w:rPr>
        <w:t>of</w:t>
      </w:r>
      <w:r>
        <w:rPr>
          <w:spacing w:val="-13"/>
          <w:sz w:val="40"/>
        </w:rPr>
        <w:t xml:space="preserve"> </w:t>
      </w:r>
      <w:r>
        <w:rPr>
          <w:sz w:val="40"/>
        </w:rPr>
        <w:t>linguistics</w:t>
      </w:r>
      <w:r>
        <w:rPr>
          <w:spacing w:val="-4"/>
          <w:sz w:val="40"/>
        </w:rPr>
        <w:t xml:space="preserve"> </w:t>
      </w:r>
      <w:r>
        <w:rPr>
          <w:sz w:val="40"/>
        </w:rPr>
        <w:t>that</w:t>
      </w:r>
      <w:r>
        <w:rPr>
          <w:spacing w:val="-10"/>
          <w:sz w:val="40"/>
        </w:rPr>
        <w:t xml:space="preserve"> </w:t>
      </w:r>
      <w:r>
        <w:rPr>
          <w:sz w:val="40"/>
        </w:rPr>
        <w:t>studies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10"/>
          <w:sz w:val="40"/>
        </w:rPr>
        <w:t xml:space="preserve"> </w:t>
      </w:r>
      <w:r>
        <w:rPr>
          <w:sz w:val="40"/>
        </w:rPr>
        <w:t>structure</w:t>
      </w:r>
      <w:r>
        <w:rPr>
          <w:spacing w:val="-7"/>
          <w:sz w:val="40"/>
        </w:rPr>
        <w:t xml:space="preserve"> </w:t>
      </w:r>
      <w:r>
        <w:rPr>
          <w:sz w:val="40"/>
        </w:rPr>
        <w:t>of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words.</w:t>
      </w:r>
    </w:p>
    <w:p w14:paraId="7576E0D6" w14:textId="77777777" w:rsidR="00F4405D" w:rsidRDefault="00000000">
      <w:pPr>
        <w:pStyle w:val="ListParagraph"/>
        <w:numPr>
          <w:ilvl w:val="0"/>
          <w:numId w:val="2"/>
        </w:numPr>
        <w:tabs>
          <w:tab w:val="left" w:pos="1160"/>
        </w:tabs>
        <w:spacing w:before="261"/>
        <w:ind w:left="1160" w:hanging="542"/>
        <w:rPr>
          <w:sz w:val="40"/>
        </w:rPr>
      </w:pPr>
      <w:r>
        <w:rPr>
          <w:sz w:val="40"/>
        </w:rPr>
        <w:t>It</w:t>
      </w:r>
      <w:r>
        <w:rPr>
          <w:spacing w:val="-21"/>
          <w:sz w:val="40"/>
        </w:rPr>
        <w:t xml:space="preserve"> </w:t>
      </w:r>
      <w:r>
        <w:rPr>
          <w:sz w:val="40"/>
        </w:rPr>
        <w:t>explains</w:t>
      </w:r>
      <w:r>
        <w:rPr>
          <w:spacing w:val="-13"/>
          <w:sz w:val="40"/>
        </w:rPr>
        <w:t xml:space="preserve"> </w:t>
      </w:r>
      <w:r>
        <w:rPr>
          <w:sz w:val="40"/>
        </w:rPr>
        <w:t>how</w:t>
      </w:r>
      <w:r>
        <w:rPr>
          <w:spacing w:val="-12"/>
          <w:sz w:val="40"/>
        </w:rPr>
        <w:t xml:space="preserve"> </w:t>
      </w:r>
      <w:r>
        <w:rPr>
          <w:sz w:val="40"/>
        </w:rPr>
        <w:t>words</w:t>
      </w:r>
      <w:r>
        <w:rPr>
          <w:spacing w:val="-13"/>
          <w:sz w:val="40"/>
        </w:rPr>
        <w:t xml:space="preserve"> </w:t>
      </w:r>
      <w:r>
        <w:rPr>
          <w:sz w:val="40"/>
        </w:rPr>
        <w:t>are</w:t>
      </w:r>
      <w:r>
        <w:rPr>
          <w:spacing w:val="-15"/>
          <w:sz w:val="40"/>
        </w:rPr>
        <w:t xml:space="preserve"> </w:t>
      </w:r>
      <w:r>
        <w:rPr>
          <w:sz w:val="40"/>
        </w:rPr>
        <w:t>formed</w:t>
      </w:r>
      <w:r>
        <w:rPr>
          <w:spacing w:val="-10"/>
          <w:sz w:val="40"/>
        </w:rPr>
        <w:t xml:space="preserve"> </w:t>
      </w:r>
      <w:r>
        <w:rPr>
          <w:sz w:val="40"/>
        </w:rPr>
        <w:t>using</w:t>
      </w:r>
      <w:r>
        <w:rPr>
          <w:spacing w:val="-10"/>
          <w:sz w:val="40"/>
        </w:rPr>
        <w:t xml:space="preserve"> </w:t>
      </w:r>
      <w:r>
        <w:rPr>
          <w:sz w:val="40"/>
        </w:rPr>
        <w:t>morphemes,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12"/>
          <w:sz w:val="40"/>
        </w:rPr>
        <w:t xml:space="preserve"> </w:t>
      </w:r>
      <w:r>
        <w:rPr>
          <w:sz w:val="40"/>
        </w:rPr>
        <w:t>smallest</w:t>
      </w:r>
      <w:r>
        <w:rPr>
          <w:spacing w:val="-8"/>
          <w:sz w:val="40"/>
        </w:rPr>
        <w:t xml:space="preserve"> </w:t>
      </w:r>
      <w:r>
        <w:rPr>
          <w:sz w:val="40"/>
        </w:rPr>
        <w:t xml:space="preserve">meaningful </w:t>
      </w:r>
      <w:r>
        <w:rPr>
          <w:spacing w:val="-2"/>
          <w:sz w:val="40"/>
        </w:rPr>
        <w:t>units.</w:t>
      </w:r>
    </w:p>
    <w:p w14:paraId="6C9C64E8" w14:textId="77777777" w:rsidR="00F4405D" w:rsidRDefault="00000000">
      <w:pPr>
        <w:pStyle w:val="ListParagraph"/>
        <w:numPr>
          <w:ilvl w:val="0"/>
          <w:numId w:val="2"/>
        </w:numPr>
        <w:tabs>
          <w:tab w:val="left" w:pos="1160"/>
        </w:tabs>
        <w:spacing w:before="260"/>
        <w:ind w:left="1160" w:hanging="542"/>
        <w:rPr>
          <w:sz w:val="40"/>
        </w:rPr>
      </w:pPr>
      <w:r>
        <w:rPr>
          <w:sz w:val="40"/>
        </w:rPr>
        <w:t>It</w:t>
      </w:r>
      <w:r>
        <w:rPr>
          <w:spacing w:val="-17"/>
          <w:sz w:val="40"/>
        </w:rPr>
        <w:t xml:space="preserve"> </w:t>
      </w:r>
      <w:r>
        <w:rPr>
          <w:sz w:val="40"/>
        </w:rPr>
        <w:t>plays</w:t>
      </w:r>
      <w:r>
        <w:rPr>
          <w:spacing w:val="-6"/>
          <w:sz w:val="40"/>
        </w:rPr>
        <w:t xml:space="preserve"> </w:t>
      </w:r>
      <w:r>
        <w:rPr>
          <w:sz w:val="40"/>
        </w:rPr>
        <w:t>an</w:t>
      </w:r>
      <w:r>
        <w:rPr>
          <w:spacing w:val="-15"/>
          <w:sz w:val="40"/>
        </w:rPr>
        <w:t xml:space="preserve"> </w:t>
      </w:r>
      <w:r>
        <w:rPr>
          <w:sz w:val="40"/>
        </w:rPr>
        <w:t>important</w:t>
      </w:r>
      <w:r>
        <w:rPr>
          <w:spacing w:val="-9"/>
          <w:sz w:val="40"/>
        </w:rPr>
        <w:t xml:space="preserve"> </w:t>
      </w:r>
      <w:r>
        <w:rPr>
          <w:sz w:val="40"/>
        </w:rPr>
        <w:t>role</w:t>
      </w:r>
      <w:r>
        <w:rPr>
          <w:spacing w:val="-16"/>
          <w:sz w:val="40"/>
        </w:rPr>
        <w:t xml:space="preserve"> </w:t>
      </w:r>
      <w:r>
        <w:rPr>
          <w:sz w:val="40"/>
        </w:rPr>
        <w:t>in</w:t>
      </w:r>
      <w:r>
        <w:rPr>
          <w:spacing w:val="-16"/>
          <w:sz w:val="40"/>
        </w:rPr>
        <w:t xml:space="preserve"> </w:t>
      </w:r>
      <w:r>
        <w:rPr>
          <w:sz w:val="40"/>
        </w:rPr>
        <w:t>Natural</w:t>
      </w:r>
      <w:r>
        <w:rPr>
          <w:spacing w:val="-8"/>
          <w:sz w:val="40"/>
        </w:rPr>
        <w:t xml:space="preserve"> </w:t>
      </w:r>
      <w:r>
        <w:rPr>
          <w:sz w:val="40"/>
        </w:rPr>
        <w:t>Language</w:t>
      </w:r>
      <w:r>
        <w:rPr>
          <w:spacing w:val="1"/>
          <w:sz w:val="40"/>
        </w:rPr>
        <w:t xml:space="preserve"> </w:t>
      </w:r>
      <w:r>
        <w:rPr>
          <w:sz w:val="40"/>
        </w:rPr>
        <w:t>Processing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(NLP).</w:t>
      </w:r>
    </w:p>
    <w:p w14:paraId="46D7F92A" w14:textId="77777777" w:rsidR="00F4405D" w:rsidRDefault="00000000">
      <w:pPr>
        <w:pStyle w:val="ListParagraph"/>
        <w:numPr>
          <w:ilvl w:val="0"/>
          <w:numId w:val="2"/>
        </w:numPr>
        <w:tabs>
          <w:tab w:val="left" w:pos="1160"/>
        </w:tabs>
        <w:spacing w:before="260"/>
        <w:ind w:left="1160" w:hanging="542"/>
        <w:rPr>
          <w:sz w:val="40"/>
        </w:rPr>
      </w:pPr>
      <w:r>
        <w:rPr>
          <w:noProof/>
          <w:sz w:val="40"/>
        </w:rPr>
        <w:drawing>
          <wp:anchor distT="0" distB="0" distL="0" distR="0" simplePos="0" relativeHeight="251643392" behindDoc="0" locked="0" layoutInCell="1" allowOverlap="1" wp14:anchorId="667A107D" wp14:editId="73D76BFD">
            <wp:simplePos x="0" y="0"/>
            <wp:positionH relativeFrom="page">
              <wp:posOffset>4876800</wp:posOffset>
            </wp:positionH>
            <wp:positionV relativeFrom="paragraph">
              <wp:posOffset>467995</wp:posOffset>
            </wp:positionV>
            <wp:extent cx="6175375" cy="2731135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248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Applications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include:</w:t>
      </w:r>
    </w:p>
    <w:p w14:paraId="667E94DA" w14:textId="77777777" w:rsidR="00F4405D" w:rsidRDefault="00000000">
      <w:pPr>
        <w:pStyle w:val="ListParagraph"/>
        <w:numPr>
          <w:ilvl w:val="0"/>
          <w:numId w:val="3"/>
        </w:numPr>
        <w:tabs>
          <w:tab w:val="left" w:pos="1161"/>
        </w:tabs>
        <w:spacing w:before="259"/>
        <w:rPr>
          <w:sz w:val="40"/>
        </w:rPr>
      </w:pPr>
      <w:r>
        <w:rPr>
          <w:sz w:val="40"/>
        </w:rPr>
        <w:t>Machine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Translation</w:t>
      </w:r>
    </w:p>
    <w:p w14:paraId="21214BCF" w14:textId="77777777" w:rsidR="00F4405D" w:rsidRDefault="00000000">
      <w:pPr>
        <w:pStyle w:val="ListParagraph"/>
        <w:numPr>
          <w:ilvl w:val="0"/>
          <w:numId w:val="3"/>
        </w:numPr>
        <w:tabs>
          <w:tab w:val="left" w:pos="1161"/>
        </w:tabs>
        <w:spacing w:before="258"/>
        <w:rPr>
          <w:sz w:val="40"/>
        </w:rPr>
      </w:pPr>
      <w:r>
        <w:rPr>
          <w:sz w:val="40"/>
        </w:rPr>
        <w:t>Spell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Checking</w:t>
      </w:r>
    </w:p>
    <w:p w14:paraId="15660B29" w14:textId="77777777" w:rsidR="00F4405D" w:rsidRDefault="00000000">
      <w:pPr>
        <w:pStyle w:val="ListParagraph"/>
        <w:numPr>
          <w:ilvl w:val="0"/>
          <w:numId w:val="3"/>
        </w:numPr>
        <w:tabs>
          <w:tab w:val="left" w:pos="1161"/>
        </w:tabs>
        <w:spacing w:before="259"/>
        <w:rPr>
          <w:sz w:val="40"/>
        </w:rPr>
      </w:pPr>
      <w:r>
        <w:rPr>
          <w:sz w:val="40"/>
        </w:rPr>
        <w:t>Information</w:t>
      </w:r>
      <w:r>
        <w:rPr>
          <w:spacing w:val="-24"/>
          <w:sz w:val="40"/>
        </w:rPr>
        <w:t xml:space="preserve"> </w:t>
      </w:r>
      <w:r>
        <w:rPr>
          <w:spacing w:val="-2"/>
          <w:sz w:val="40"/>
        </w:rPr>
        <w:t>Retrieval</w:t>
      </w:r>
    </w:p>
    <w:p w14:paraId="06C6D7E6" w14:textId="77777777" w:rsidR="00F4405D" w:rsidRDefault="00000000">
      <w:pPr>
        <w:pStyle w:val="ListParagraph"/>
        <w:numPr>
          <w:ilvl w:val="0"/>
          <w:numId w:val="3"/>
        </w:numPr>
        <w:tabs>
          <w:tab w:val="left" w:pos="1161"/>
        </w:tabs>
        <w:spacing w:before="259"/>
        <w:rPr>
          <w:sz w:val="40"/>
        </w:rPr>
      </w:pPr>
      <w:r>
        <w:rPr>
          <w:sz w:val="40"/>
        </w:rPr>
        <w:t>Speech</w:t>
      </w:r>
      <w:r>
        <w:rPr>
          <w:spacing w:val="-12"/>
          <w:sz w:val="40"/>
        </w:rPr>
        <w:t xml:space="preserve"> </w:t>
      </w:r>
      <w:r>
        <w:rPr>
          <w:spacing w:val="-2"/>
          <w:sz w:val="40"/>
        </w:rPr>
        <w:t>Recognition</w:t>
      </w:r>
    </w:p>
    <w:p w14:paraId="15554848" w14:textId="77777777" w:rsidR="00F4405D" w:rsidRDefault="00000000">
      <w:pPr>
        <w:pStyle w:val="ListParagraph"/>
        <w:numPr>
          <w:ilvl w:val="0"/>
          <w:numId w:val="3"/>
        </w:numPr>
        <w:tabs>
          <w:tab w:val="left" w:pos="1161"/>
        </w:tabs>
        <w:spacing w:before="259"/>
        <w:rPr>
          <w:sz w:val="40"/>
        </w:rPr>
      </w:pPr>
      <w:r>
        <w:rPr>
          <w:sz w:val="40"/>
        </w:rPr>
        <w:t>Text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Processing</w:t>
      </w:r>
    </w:p>
    <w:p w14:paraId="03C2AEB4" w14:textId="77777777" w:rsidR="00F4405D" w:rsidRDefault="00F4405D">
      <w:pPr>
        <w:pStyle w:val="ListParagraph"/>
        <w:rPr>
          <w:sz w:val="4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5EB4D9E0" w14:textId="77777777" w:rsidR="00F4405D" w:rsidRDefault="00000000">
      <w:pPr>
        <w:pStyle w:val="Heading2"/>
        <w:jc w:val="center"/>
      </w:pPr>
      <w:r>
        <w:rPr>
          <w:noProof/>
        </w:rPr>
        <w:lastRenderedPageBreak/>
        <w:drawing>
          <wp:anchor distT="0" distB="0" distL="0" distR="0" simplePos="0" relativeHeight="251644416" behindDoc="0" locked="0" layoutInCell="1" allowOverlap="1" wp14:anchorId="2A56CE49" wp14:editId="5F348648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5440" behindDoc="0" locked="0" layoutInCell="1" allowOverlap="1" wp14:anchorId="7D106819" wp14:editId="79766F27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Morphotactics</w:t>
      </w:r>
    </w:p>
    <w:p w14:paraId="5B173FD7" w14:textId="77777777" w:rsidR="00F4405D" w:rsidRDefault="00F4405D">
      <w:pPr>
        <w:pStyle w:val="BodyText"/>
      </w:pPr>
    </w:p>
    <w:p w14:paraId="25F8F04D" w14:textId="77777777" w:rsidR="00F4405D" w:rsidRDefault="00F4405D">
      <w:pPr>
        <w:pStyle w:val="BodyText"/>
        <w:spacing w:before="135"/>
      </w:pPr>
    </w:p>
    <w:p w14:paraId="5A27819A" w14:textId="77777777" w:rsidR="00F4405D" w:rsidRDefault="00000000">
      <w:pPr>
        <w:pStyle w:val="BodyText"/>
        <w:spacing w:line="249" w:lineRule="auto"/>
        <w:ind w:left="347" w:right="5309"/>
      </w:pPr>
      <w:r>
        <w:t>Morphotactics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morphemes are</w:t>
      </w:r>
      <w:r>
        <w:rPr>
          <w:spacing w:val="-12"/>
        </w:rPr>
        <w:t xml:space="preserve"> </w:t>
      </w:r>
      <w:r>
        <w:t>arranged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words. It defines:</w:t>
      </w:r>
    </w:p>
    <w:p w14:paraId="38A3E3A9" w14:textId="77777777" w:rsidR="00F4405D" w:rsidRDefault="00000000">
      <w:pPr>
        <w:pStyle w:val="BodyText"/>
        <w:spacing w:before="4" w:line="249" w:lineRule="auto"/>
        <w:ind w:left="347" w:right="12780"/>
      </w:pPr>
      <w:r>
        <w:t>Which</w:t>
      </w:r>
      <w:r>
        <w:rPr>
          <w:spacing w:val="-19"/>
        </w:rPr>
        <w:t xml:space="preserve"> </w:t>
      </w:r>
      <w:r>
        <w:t>morphemes</w:t>
      </w:r>
      <w:r>
        <w:rPr>
          <w:spacing w:val="-12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combine The</w:t>
      </w:r>
      <w:r>
        <w:rPr>
          <w:spacing w:val="-13"/>
        </w:rPr>
        <w:t xml:space="preserve"> </w:t>
      </w:r>
      <w:r>
        <w:t>correct</w:t>
      </w:r>
      <w:r>
        <w:rPr>
          <w:spacing w:val="-21"/>
        </w:rPr>
        <w:t xml:space="preserve"> </w:t>
      </w:r>
      <w:r>
        <w:t>order</w:t>
      </w:r>
      <w:r>
        <w:rPr>
          <w:spacing w:val="-2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morphemes Restrictions on combinations </w:t>
      </w:r>
      <w:r>
        <w:rPr>
          <w:spacing w:val="-2"/>
        </w:rPr>
        <w:t>Example</w:t>
      </w:r>
    </w:p>
    <w:p w14:paraId="0261A7C2" w14:textId="77777777" w:rsidR="00F4405D" w:rsidRDefault="00000000">
      <w:pPr>
        <w:pStyle w:val="BodyText"/>
        <w:spacing w:before="7"/>
        <w:ind w:left="347"/>
      </w:pPr>
      <w:r>
        <w:rPr>
          <w:spacing w:val="-2"/>
        </w:rPr>
        <w:t>Correct:</w:t>
      </w:r>
    </w:p>
    <w:p w14:paraId="776D7D63" w14:textId="77777777" w:rsidR="00F4405D" w:rsidRDefault="00000000">
      <w:pPr>
        <w:pStyle w:val="BodyText"/>
        <w:spacing w:before="20" w:line="249" w:lineRule="auto"/>
        <w:ind w:left="347" w:right="14819"/>
      </w:pPr>
      <w:r>
        <w:t>play + er = player teach + er = teacher quick</w:t>
      </w:r>
      <w:r>
        <w:rPr>
          <w:spacing w:val="-11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ly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quickly </w:t>
      </w:r>
      <w:r>
        <w:rPr>
          <w:spacing w:val="-2"/>
        </w:rPr>
        <w:t>Incorrect:</w:t>
      </w:r>
    </w:p>
    <w:p w14:paraId="3E703CD9" w14:textId="77777777" w:rsidR="00F4405D" w:rsidRDefault="00000000">
      <w:pPr>
        <w:pStyle w:val="BodyText"/>
        <w:spacing w:before="8"/>
        <w:ind w:left="347"/>
      </w:pPr>
      <w:r>
        <w:t>er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teach</w:t>
      </w:r>
    </w:p>
    <w:p w14:paraId="72DB2161" w14:textId="77777777" w:rsidR="00F4405D" w:rsidRDefault="00000000">
      <w:pPr>
        <w:pStyle w:val="BodyText"/>
        <w:spacing w:before="20" w:line="249" w:lineRule="auto"/>
        <w:ind w:left="347" w:right="16198"/>
      </w:pPr>
      <w:r>
        <w:t>ly + quick ness</w:t>
      </w:r>
      <w:r>
        <w:rPr>
          <w:spacing w:val="-20"/>
        </w:rPr>
        <w:t xml:space="preserve"> </w:t>
      </w:r>
      <w:r>
        <w:t>+</w:t>
      </w:r>
      <w:r>
        <w:rPr>
          <w:spacing w:val="-22"/>
        </w:rPr>
        <w:t xml:space="preserve"> </w:t>
      </w:r>
      <w:r>
        <w:t>happy</w:t>
      </w:r>
    </w:p>
    <w:p w14:paraId="5B9C6A31" w14:textId="77777777" w:rsidR="00F4405D" w:rsidRDefault="00F4405D">
      <w:pPr>
        <w:pStyle w:val="BodyText"/>
        <w:spacing w:before="24"/>
      </w:pPr>
    </w:p>
    <w:p w14:paraId="1AA2BFA2" w14:textId="77777777" w:rsidR="00F4405D" w:rsidRDefault="00000000">
      <w:pPr>
        <w:pStyle w:val="BodyText"/>
        <w:ind w:left="347"/>
      </w:pPr>
      <w:r>
        <w:t>Morphotactics</w:t>
      </w:r>
      <w:r>
        <w:rPr>
          <w:spacing w:val="-23"/>
        </w:rPr>
        <w:t xml:space="preserve"> </w:t>
      </w:r>
      <w:r>
        <w:t>ensures</w:t>
      </w:r>
      <w:r>
        <w:rPr>
          <w:spacing w:val="-16"/>
        </w:rPr>
        <w:t xml:space="preserve"> </w:t>
      </w:r>
      <w:r>
        <w:t>words</w:t>
      </w:r>
      <w:r>
        <w:rPr>
          <w:spacing w:val="-12"/>
        </w:rPr>
        <w:t xml:space="preserve"> </w:t>
      </w:r>
      <w:r>
        <w:t>follow</w:t>
      </w:r>
      <w:r>
        <w:rPr>
          <w:spacing w:val="-19"/>
        </w:rPr>
        <w:t xml:space="preserve"> </w:t>
      </w:r>
      <w:r>
        <w:t>grammatical</w:t>
      </w:r>
      <w:r>
        <w:rPr>
          <w:spacing w:val="-8"/>
        </w:rPr>
        <w:t xml:space="preserve"> </w:t>
      </w:r>
      <w:r>
        <w:rPr>
          <w:spacing w:val="-2"/>
        </w:rPr>
        <w:t>rules.</w:t>
      </w:r>
    </w:p>
    <w:p w14:paraId="709E578E" w14:textId="77777777" w:rsidR="00F4405D" w:rsidRDefault="00F4405D">
      <w:pPr>
        <w:pStyle w:val="BodyText"/>
        <w:sectPr w:rsidR="00F4405D">
          <w:pgSz w:w="19200" w:h="10800" w:orient="landscape"/>
          <w:pgMar w:top="300" w:right="0" w:bottom="0" w:left="360" w:header="720" w:footer="720" w:gutter="0"/>
          <w:cols w:space="720"/>
        </w:sectPr>
      </w:pPr>
    </w:p>
    <w:p w14:paraId="0591DB26" w14:textId="77777777" w:rsidR="00F4405D" w:rsidRDefault="00000000">
      <w:pPr>
        <w:pStyle w:val="Heading2"/>
        <w:ind w:left="4482" w:right="0"/>
      </w:pPr>
      <w:r>
        <w:rPr>
          <w:noProof/>
        </w:rPr>
        <w:lastRenderedPageBreak/>
        <w:drawing>
          <wp:anchor distT="0" distB="0" distL="0" distR="0" simplePos="0" relativeHeight="251646464" behindDoc="0" locked="0" layoutInCell="1" allowOverlap="1" wp14:anchorId="4F9336E9" wp14:editId="5DAE5957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7488" behindDoc="0" locked="0" layoutInCell="1" allowOverlap="1" wp14:anchorId="04A65080" wp14:editId="7B6AF592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Morphotactic</w:t>
      </w:r>
      <w:r>
        <w:rPr>
          <w:spacing w:val="-47"/>
        </w:rPr>
        <w:t xml:space="preserve"> </w:t>
      </w:r>
      <w:r>
        <w:rPr>
          <w:spacing w:val="-2"/>
        </w:rPr>
        <w:t>Rules</w:t>
      </w:r>
    </w:p>
    <w:p w14:paraId="4790FE52" w14:textId="77777777" w:rsidR="00F4405D" w:rsidRDefault="00F4405D">
      <w:pPr>
        <w:pStyle w:val="BodyText"/>
      </w:pPr>
    </w:p>
    <w:p w14:paraId="20796E80" w14:textId="77777777" w:rsidR="00F4405D" w:rsidRDefault="00F4405D">
      <w:pPr>
        <w:pStyle w:val="BodyText"/>
        <w:spacing w:before="103"/>
      </w:pPr>
    </w:p>
    <w:p w14:paraId="6D90EEC0" w14:textId="77777777" w:rsidR="00F4405D" w:rsidRDefault="00000000">
      <w:pPr>
        <w:pStyle w:val="ListParagraph"/>
        <w:numPr>
          <w:ilvl w:val="1"/>
          <w:numId w:val="3"/>
        </w:numPr>
        <w:tabs>
          <w:tab w:val="left" w:pos="1261"/>
        </w:tabs>
        <w:spacing w:before="1"/>
        <w:ind w:left="1261" w:hanging="541"/>
        <w:rPr>
          <w:sz w:val="40"/>
        </w:rPr>
      </w:pPr>
      <w:r>
        <w:rPr>
          <w:sz w:val="40"/>
        </w:rPr>
        <w:t>These</w:t>
      </w:r>
      <w:r>
        <w:rPr>
          <w:spacing w:val="-14"/>
          <w:sz w:val="40"/>
        </w:rPr>
        <w:t xml:space="preserve"> </w:t>
      </w:r>
      <w:r>
        <w:rPr>
          <w:sz w:val="40"/>
        </w:rPr>
        <w:t>rules</w:t>
      </w:r>
      <w:r>
        <w:rPr>
          <w:spacing w:val="-13"/>
          <w:sz w:val="40"/>
        </w:rPr>
        <w:t xml:space="preserve"> </w:t>
      </w:r>
      <w:r>
        <w:rPr>
          <w:sz w:val="40"/>
        </w:rPr>
        <w:t>define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12"/>
          <w:sz w:val="40"/>
        </w:rPr>
        <w:t xml:space="preserve"> </w:t>
      </w:r>
      <w:r>
        <w:rPr>
          <w:sz w:val="40"/>
        </w:rPr>
        <w:t>legal</w:t>
      </w:r>
      <w:r>
        <w:rPr>
          <w:spacing w:val="-13"/>
          <w:sz w:val="40"/>
        </w:rPr>
        <w:t xml:space="preserve"> </w:t>
      </w:r>
      <w:r>
        <w:rPr>
          <w:sz w:val="40"/>
        </w:rPr>
        <w:t>arrangement of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morphemes.</w:t>
      </w:r>
    </w:p>
    <w:p w14:paraId="6C243C2D" w14:textId="77777777" w:rsidR="00F4405D" w:rsidRDefault="00000000">
      <w:pPr>
        <w:spacing w:before="20"/>
        <w:ind w:left="720"/>
        <w:rPr>
          <w:b/>
          <w:sz w:val="40"/>
        </w:rPr>
      </w:pPr>
      <w:r>
        <w:rPr>
          <w:b/>
          <w:sz w:val="40"/>
        </w:rPr>
        <w:t>General</w:t>
      </w:r>
      <w:r>
        <w:rPr>
          <w:b/>
          <w:spacing w:val="-15"/>
          <w:sz w:val="40"/>
        </w:rPr>
        <w:t xml:space="preserve"> </w:t>
      </w:r>
      <w:r>
        <w:rPr>
          <w:b/>
          <w:spacing w:val="-2"/>
          <w:sz w:val="40"/>
        </w:rPr>
        <w:t>Structure</w:t>
      </w:r>
    </w:p>
    <w:p w14:paraId="45257113" w14:textId="77777777" w:rsidR="00F4405D" w:rsidRDefault="00000000">
      <w:pPr>
        <w:pStyle w:val="BodyText"/>
        <w:spacing w:before="20"/>
        <w:ind w:left="720"/>
      </w:pPr>
      <w:r>
        <w:t>Prefix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Root</w:t>
      </w:r>
      <w:r>
        <w:rPr>
          <w:spacing w:val="-10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Suffix</w:t>
      </w:r>
    </w:p>
    <w:p w14:paraId="486FC0F1" w14:textId="77777777" w:rsidR="00F4405D" w:rsidRDefault="00F4405D">
      <w:pPr>
        <w:pStyle w:val="BodyText"/>
        <w:spacing w:before="41"/>
      </w:pPr>
    </w:p>
    <w:p w14:paraId="0249ABA1" w14:textId="77777777" w:rsidR="00F4405D" w:rsidRDefault="00000000">
      <w:pPr>
        <w:spacing w:after="39"/>
        <w:ind w:left="720"/>
        <w:rPr>
          <w:b/>
          <w:sz w:val="40"/>
        </w:rPr>
      </w:pPr>
      <w:r>
        <w:rPr>
          <w:b/>
          <w:spacing w:val="-2"/>
          <w:sz w:val="40"/>
        </w:rPr>
        <w:t>Examples</w:t>
      </w: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1571"/>
        <w:gridCol w:w="1314"/>
        <w:gridCol w:w="2490"/>
      </w:tblGrid>
      <w:tr w:rsidR="00F4405D" w14:paraId="7FFA20B4" w14:textId="77777777">
        <w:trPr>
          <w:trHeight w:val="460"/>
        </w:trPr>
        <w:tc>
          <w:tcPr>
            <w:tcW w:w="1258" w:type="dxa"/>
          </w:tcPr>
          <w:p w14:paraId="5F49FD4D" w14:textId="77777777" w:rsidR="00F4405D" w:rsidRDefault="00000000">
            <w:pPr>
              <w:pStyle w:val="TableParagraph"/>
              <w:spacing w:line="440" w:lineRule="exact"/>
              <w:ind w:left="50"/>
              <w:rPr>
                <w:sz w:val="40"/>
              </w:rPr>
            </w:pPr>
            <w:r>
              <w:rPr>
                <w:spacing w:val="-2"/>
                <w:sz w:val="40"/>
              </w:rPr>
              <w:t>Prefix</w:t>
            </w:r>
          </w:p>
        </w:tc>
        <w:tc>
          <w:tcPr>
            <w:tcW w:w="1571" w:type="dxa"/>
          </w:tcPr>
          <w:p w14:paraId="34876D8F" w14:textId="77777777" w:rsidR="00F4405D" w:rsidRDefault="00000000">
            <w:pPr>
              <w:pStyle w:val="TableParagraph"/>
              <w:spacing w:line="440" w:lineRule="exact"/>
              <w:ind w:left="231"/>
              <w:rPr>
                <w:sz w:val="40"/>
              </w:rPr>
            </w:pPr>
            <w:r>
              <w:rPr>
                <w:spacing w:val="-4"/>
                <w:sz w:val="40"/>
              </w:rPr>
              <w:t>Root</w:t>
            </w:r>
          </w:p>
        </w:tc>
        <w:tc>
          <w:tcPr>
            <w:tcW w:w="1314" w:type="dxa"/>
          </w:tcPr>
          <w:p w14:paraId="4A82D7B9" w14:textId="77777777" w:rsidR="00F4405D" w:rsidRDefault="00000000">
            <w:pPr>
              <w:pStyle w:val="TableParagraph"/>
              <w:spacing w:line="440" w:lineRule="exact"/>
              <w:ind w:left="101"/>
              <w:rPr>
                <w:sz w:val="40"/>
              </w:rPr>
            </w:pPr>
            <w:r>
              <w:rPr>
                <w:spacing w:val="-2"/>
                <w:sz w:val="40"/>
              </w:rPr>
              <w:t>Suffix</w:t>
            </w:r>
          </w:p>
        </w:tc>
        <w:tc>
          <w:tcPr>
            <w:tcW w:w="2490" w:type="dxa"/>
          </w:tcPr>
          <w:p w14:paraId="189AA6B5" w14:textId="77777777" w:rsidR="00F4405D" w:rsidRDefault="00000000">
            <w:pPr>
              <w:pStyle w:val="TableParagraph"/>
              <w:spacing w:line="440" w:lineRule="exact"/>
              <w:ind w:left="227"/>
              <w:rPr>
                <w:sz w:val="40"/>
              </w:rPr>
            </w:pPr>
            <w:r>
              <w:rPr>
                <w:spacing w:val="-4"/>
                <w:sz w:val="40"/>
              </w:rPr>
              <w:t>Word</w:t>
            </w:r>
          </w:p>
        </w:tc>
      </w:tr>
      <w:tr w:rsidR="00F4405D" w14:paraId="21EE887C" w14:textId="77777777">
        <w:trPr>
          <w:trHeight w:val="480"/>
        </w:trPr>
        <w:tc>
          <w:tcPr>
            <w:tcW w:w="1258" w:type="dxa"/>
          </w:tcPr>
          <w:p w14:paraId="39C58703" w14:textId="77777777" w:rsidR="00F4405D" w:rsidRDefault="00000000">
            <w:pPr>
              <w:pStyle w:val="TableParagraph"/>
              <w:spacing w:before="1" w:line="459" w:lineRule="exact"/>
              <w:ind w:left="50"/>
              <w:rPr>
                <w:sz w:val="40"/>
              </w:rPr>
            </w:pPr>
            <w:r>
              <w:rPr>
                <w:spacing w:val="-5"/>
                <w:sz w:val="40"/>
              </w:rPr>
              <w:t>un</w:t>
            </w:r>
          </w:p>
        </w:tc>
        <w:tc>
          <w:tcPr>
            <w:tcW w:w="1571" w:type="dxa"/>
          </w:tcPr>
          <w:p w14:paraId="69D94E09" w14:textId="77777777" w:rsidR="00F4405D" w:rsidRDefault="00000000">
            <w:pPr>
              <w:pStyle w:val="TableParagraph"/>
              <w:spacing w:before="1" w:line="459" w:lineRule="exact"/>
              <w:ind w:left="231"/>
              <w:rPr>
                <w:sz w:val="40"/>
              </w:rPr>
            </w:pPr>
            <w:r>
              <w:rPr>
                <w:spacing w:val="-2"/>
                <w:sz w:val="40"/>
              </w:rPr>
              <w:t>happy</w:t>
            </w:r>
          </w:p>
        </w:tc>
        <w:tc>
          <w:tcPr>
            <w:tcW w:w="1314" w:type="dxa"/>
          </w:tcPr>
          <w:p w14:paraId="5093A834" w14:textId="77777777" w:rsidR="00F4405D" w:rsidRDefault="00000000">
            <w:pPr>
              <w:pStyle w:val="TableParagraph"/>
              <w:spacing w:before="1" w:line="459" w:lineRule="exact"/>
              <w:ind w:left="101"/>
              <w:rPr>
                <w:sz w:val="40"/>
              </w:rPr>
            </w:pPr>
            <w:r>
              <w:rPr>
                <w:spacing w:val="-4"/>
                <w:sz w:val="40"/>
              </w:rPr>
              <w:t>ness</w:t>
            </w:r>
          </w:p>
        </w:tc>
        <w:tc>
          <w:tcPr>
            <w:tcW w:w="2490" w:type="dxa"/>
          </w:tcPr>
          <w:p w14:paraId="4BA8B32C" w14:textId="77777777" w:rsidR="00F4405D" w:rsidRDefault="00000000">
            <w:pPr>
              <w:pStyle w:val="TableParagraph"/>
              <w:spacing w:before="1" w:line="459" w:lineRule="exact"/>
              <w:ind w:left="227"/>
              <w:rPr>
                <w:sz w:val="40"/>
              </w:rPr>
            </w:pPr>
            <w:r>
              <w:rPr>
                <w:spacing w:val="-2"/>
                <w:sz w:val="40"/>
              </w:rPr>
              <w:t>unhappiness</w:t>
            </w:r>
          </w:p>
        </w:tc>
      </w:tr>
      <w:tr w:rsidR="00F4405D" w14:paraId="35C363CB" w14:textId="77777777">
        <w:trPr>
          <w:trHeight w:val="480"/>
        </w:trPr>
        <w:tc>
          <w:tcPr>
            <w:tcW w:w="1258" w:type="dxa"/>
          </w:tcPr>
          <w:p w14:paraId="56F6CD4B" w14:textId="77777777" w:rsidR="00F4405D" w:rsidRDefault="00000000">
            <w:pPr>
              <w:pStyle w:val="TableParagraph"/>
              <w:spacing w:before="1" w:line="459" w:lineRule="exact"/>
              <w:ind w:left="50"/>
              <w:rPr>
                <w:sz w:val="40"/>
              </w:rPr>
            </w:pPr>
            <w:r>
              <w:rPr>
                <w:spacing w:val="-5"/>
                <w:sz w:val="40"/>
              </w:rPr>
              <w:t>re</w:t>
            </w:r>
          </w:p>
        </w:tc>
        <w:tc>
          <w:tcPr>
            <w:tcW w:w="1571" w:type="dxa"/>
          </w:tcPr>
          <w:p w14:paraId="552EA4B0" w14:textId="77777777" w:rsidR="00F4405D" w:rsidRDefault="00000000">
            <w:pPr>
              <w:pStyle w:val="TableParagraph"/>
              <w:spacing w:before="1" w:line="459" w:lineRule="exact"/>
              <w:ind w:left="231"/>
              <w:rPr>
                <w:sz w:val="40"/>
              </w:rPr>
            </w:pPr>
            <w:r>
              <w:rPr>
                <w:spacing w:val="-2"/>
                <w:sz w:val="40"/>
              </w:rPr>
              <w:t>write</w:t>
            </w:r>
          </w:p>
        </w:tc>
        <w:tc>
          <w:tcPr>
            <w:tcW w:w="1314" w:type="dxa"/>
          </w:tcPr>
          <w:p w14:paraId="7970EA19" w14:textId="77777777" w:rsidR="00F4405D" w:rsidRDefault="00000000">
            <w:pPr>
              <w:pStyle w:val="TableParagraph"/>
              <w:spacing w:before="1" w:line="459" w:lineRule="exact"/>
              <w:ind w:left="101"/>
              <w:rPr>
                <w:sz w:val="40"/>
              </w:rPr>
            </w:pPr>
            <w:r>
              <w:rPr>
                <w:spacing w:val="-5"/>
                <w:sz w:val="40"/>
              </w:rPr>
              <w:t>ing</w:t>
            </w:r>
          </w:p>
        </w:tc>
        <w:tc>
          <w:tcPr>
            <w:tcW w:w="2490" w:type="dxa"/>
          </w:tcPr>
          <w:p w14:paraId="7BD1AC14" w14:textId="77777777" w:rsidR="00F4405D" w:rsidRDefault="00000000">
            <w:pPr>
              <w:pStyle w:val="TableParagraph"/>
              <w:spacing w:before="1" w:line="459" w:lineRule="exact"/>
              <w:ind w:left="227"/>
              <w:rPr>
                <w:sz w:val="40"/>
              </w:rPr>
            </w:pPr>
            <w:r>
              <w:rPr>
                <w:spacing w:val="-2"/>
                <w:sz w:val="40"/>
              </w:rPr>
              <w:t>rewriting</w:t>
            </w:r>
          </w:p>
        </w:tc>
      </w:tr>
      <w:tr w:rsidR="00F4405D" w14:paraId="3DF7A408" w14:textId="77777777">
        <w:trPr>
          <w:trHeight w:val="460"/>
        </w:trPr>
        <w:tc>
          <w:tcPr>
            <w:tcW w:w="1258" w:type="dxa"/>
          </w:tcPr>
          <w:p w14:paraId="23D82536" w14:textId="77777777" w:rsidR="00F4405D" w:rsidRDefault="00000000">
            <w:pPr>
              <w:pStyle w:val="TableParagraph"/>
              <w:spacing w:before="1" w:line="440" w:lineRule="exact"/>
              <w:ind w:left="50"/>
              <w:rPr>
                <w:sz w:val="40"/>
              </w:rPr>
            </w:pPr>
            <w:r>
              <w:rPr>
                <w:spacing w:val="-5"/>
                <w:sz w:val="40"/>
              </w:rPr>
              <w:t>dis</w:t>
            </w:r>
          </w:p>
        </w:tc>
        <w:tc>
          <w:tcPr>
            <w:tcW w:w="1571" w:type="dxa"/>
          </w:tcPr>
          <w:p w14:paraId="36184084" w14:textId="77777777" w:rsidR="00F4405D" w:rsidRDefault="00000000">
            <w:pPr>
              <w:pStyle w:val="TableParagraph"/>
              <w:spacing w:before="1" w:line="440" w:lineRule="exact"/>
              <w:ind w:left="231"/>
              <w:rPr>
                <w:sz w:val="40"/>
              </w:rPr>
            </w:pPr>
            <w:r>
              <w:rPr>
                <w:spacing w:val="-2"/>
                <w:sz w:val="40"/>
              </w:rPr>
              <w:t>connect</w:t>
            </w:r>
          </w:p>
        </w:tc>
        <w:tc>
          <w:tcPr>
            <w:tcW w:w="1314" w:type="dxa"/>
          </w:tcPr>
          <w:p w14:paraId="5B6FCEC2" w14:textId="77777777" w:rsidR="00F4405D" w:rsidRDefault="00000000">
            <w:pPr>
              <w:pStyle w:val="TableParagraph"/>
              <w:spacing w:before="1" w:line="440" w:lineRule="exact"/>
              <w:ind w:left="101"/>
              <w:rPr>
                <w:sz w:val="40"/>
              </w:rPr>
            </w:pPr>
            <w:r>
              <w:rPr>
                <w:spacing w:val="-5"/>
                <w:sz w:val="40"/>
              </w:rPr>
              <w:t>ion</w:t>
            </w:r>
          </w:p>
        </w:tc>
        <w:tc>
          <w:tcPr>
            <w:tcW w:w="2490" w:type="dxa"/>
          </w:tcPr>
          <w:p w14:paraId="6B5BDB44" w14:textId="77777777" w:rsidR="00F4405D" w:rsidRDefault="00000000">
            <w:pPr>
              <w:pStyle w:val="TableParagraph"/>
              <w:spacing w:before="1" w:line="440" w:lineRule="exact"/>
              <w:ind w:left="227"/>
              <w:rPr>
                <w:sz w:val="40"/>
              </w:rPr>
            </w:pPr>
            <w:r>
              <w:rPr>
                <w:spacing w:val="-2"/>
                <w:sz w:val="40"/>
              </w:rPr>
              <w:t>disconnection</w:t>
            </w:r>
          </w:p>
        </w:tc>
      </w:tr>
    </w:tbl>
    <w:p w14:paraId="605CA923" w14:textId="77777777" w:rsidR="00F4405D" w:rsidRDefault="00F4405D">
      <w:pPr>
        <w:pStyle w:val="BodyText"/>
        <w:spacing w:before="42"/>
        <w:rPr>
          <w:b/>
        </w:rPr>
      </w:pPr>
    </w:p>
    <w:p w14:paraId="5DD18293" w14:textId="77777777" w:rsidR="00F4405D" w:rsidRDefault="00000000">
      <w:pPr>
        <w:pStyle w:val="BodyText"/>
        <w:ind w:left="720"/>
      </w:pPr>
      <w:r>
        <w:t>Important</w:t>
      </w:r>
      <w:r>
        <w:rPr>
          <w:spacing w:val="-21"/>
        </w:rPr>
        <w:t xml:space="preserve"> </w:t>
      </w:r>
      <w:r>
        <w:rPr>
          <w:spacing w:val="-2"/>
        </w:rPr>
        <w:t>Rules</w:t>
      </w:r>
    </w:p>
    <w:p w14:paraId="498B1998" w14:textId="77777777" w:rsidR="00F4405D" w:rsidRDefault="00000000">
      <w:pPr>
        <w:pStyle w:val="ListParagraph"/>
        <w:numPr>
          <w:ilvl w:val="1"/>
          <w:numId w:val="3"/>
        </w:numPr>
        <w:tabs>
          <w:tab w:val="left" w:pos="1261"/>
        </w:tabs>
        <w:spacing w:before="20"/>
        <w:ind w:left="1261" w:hanging="541"/>
        <w:rPr>
          <w:sz w:val="40"/>
        </w:rPr>
      </w:pPr>
      <w:r>
        <w:rPr>
          <w:sz w:val="40"/>
        </w:rPr>
        <w:t>Root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mandatory.</w:t>
      </w:r>
    </w:p>
    <w:p w14:paraId="7861AE0A" w14:textId="77777777" w:rsidR="00F4405D" w:rsidRDefault="00000000">
      <w:pPr>
        <w:pStyle w:val="ListParagraph"/>
        <w:numPr>
          <w:ilvl w:val="1"/>
          <w:numId w:val="3"/>
        </w:numPr>
        <w:tabs>
          <w:tab w:val="left" w:pos="1261"/>
        </w:tabs>
        <w:spacing w:before="21"/>
        <w:ind w:left="1261" w:hanging="541"/>
        <w:rPr>
          <w:sz w:val="40"/>
        </w:rPr>
      </w:pPr>
      <w:r>
        <w:rPr>
          <w:sz w:val="40"/>
        </w:rPr>
        <w:t>Prefix</w:t>
      </w:r>
      <w:r>
        <w:rPr>
          <w:spacing w:val="-14"/>
          <w:sz w:val="40"/>
        </w:rPr>
        <w:t xml:space="preserve"> </w:t>
      </w:r>
      <w:r>
        <w:rPr>
          <w:sz w:val="40"/>
        </w:rPr>
        <w:t>comes</w:t>
      </w:r>
      <w:r>
        <w:rPr>
          <w:spacing w:val="-8"/>
          <w:sz w:val="40"/>
        </w:rPr>
        <w:t xml:space="preserve"> </w:t>
      </w:r>
      <w:r>
        <w:rPr>
          <w:sz w:val="40"/>
        </w:rPr>
        <w:t>before</w:t>
      </w:r>
      <w:r>
        <w:rPr>
          <w:spacing w:val="-10"/>
          <w:sz w:val="40"/>
        </w:rPr>
        <w:t xml:space="preserve"> </w:t>
      </w:r>
      <w:r>
        <w:rPr>
          <w:spacing w:val="-4"/>
          <w:sz w:val="40"/>
        </w:rPr>
        <w:t>root.</w:t>
      </w:r>
    </w:p>
    <w:p w14:paraId="565E9CF5" w14:textId="77777777" w:rsidR="00F4405D" w:rsidRDefault="00000000">
      <w:pPr>
        <w:pStyle w:val="ListParagraph"/>
        <w:numPr>
          <w:ilvl w:val="1"/>
          <w:numId w:val="3"/>
        </w:numPr>
        <w:tabs>
          <w:tab w:val="left" w:pos="1261"/>
        </w:tabs>
        <w:spacing w:before="20"/>
        <w:ind w:left="1261" w:hanging="541"/>
        <w:rPr>
          <w:sz w:val="40"/>
        </w:rPr>
      </w:pPr>
      <w:r>
        <w:rPr>
          <w:sz w:val="40"/>
        </w:rPr>
        <w:t>Suffix</w:t>
      </w:r>
      <w:r>
        <w:rPr>
          <w:spacing w:val="-7"/>
          <w:sz w:val="40"/>
        </w:rPr>
        <w:t xml:space="preserve"> </w:t>
      </w:r>
      <w:r>
        <w:rPr>
          <w:sz w:val="40"/>
        </w:rPr>
        <w:t>comes</w:t>
      </w:r>
      <w:r>
        <w:rPr>
          <w:spacing w:val="-12"/>
          <w:sz w:val="40"/>
        </w:rPr>
        <w:t xml:space="preserve"> </w:t>
      </w:r>
      <w:r>
        <w:rPr>
          <w:sz w:val="40"/>
        </w:rPr>
        <w:t>after</w:t>
      </w:r>
      <w:r>
        <w:rPr>
          <w:spacing w:val="-15"/>
          <w:sz w:val="40"/>
        </w:rPr>
        <w:t xml:space="preserve"> </w:t>
      </w:r>
      <w:r>
        <w:rPr>
          <w:spacing w:val="-4"/>
          <w:sz w:val="40"/>
        </w:rPr>
        <w:t>root.</w:t>
      </w:r>
    </w:p>
    <w:p w14:paraId="06B84F6E" w14:textId="77777777" w:rsidR="00F4405D" w:rsidRDefault="00000000">
      <w:pPr>
        <w:pStyle w:val="ListParagraph"/>
        <w:numPr>
          <w:ilvl w:val="1"/>
          <w:numId w:val="3"/>
        </w:numPr>
        <w:tabs>
          <w:tab w:val="left" w:pos="1261"/>
        </w:tabs>
        <w:spacing w:before="20"/>
        <w:ind w:left="1261" w:hanging="541"/>
        <w:rPr>
          <w:sz w:val="40"/>
        </w:rPr>
      </w:pPr>
      <w:r>
        <w:rPr>
          <w:sz w:val="40"/>
        </w:rPr>
        <w:t>Not</w:t>
      </w:r>
      <w:r>
        <w:rPr>
          <w:spacing w:val="-12"/>
          <w:sz w:val="40"/>
        </w:rPr>
        <w:t xml:space="preserve"> </w:t>
      </w:r>
      <w:r>
        <w:rPr>
          <w:sz w:val="40"/>
        </w:rPr>
        <w:t>every</w:t>
      </w:r>
      <w:r>
        <w:rPr>
          <w:spacing w:val="-10"/>
          <w:sz w:val="40"/>
        </w:rPr>
        <w:t xml:space="preserve"> </w:t>
      </w:r>
      <w:r>
        <w:rPr>
          <w:sz w:val="40"/>
        </w:rPr>
        <w:t>prefix</w:t>
      </w:r>
      <w:r>
        <w:rPr>
          <w:spacing w:val="-13"/>
          <w:sz w:val="40"/>
        </w:rPr>
        <w:t xml:space="preserve"> </w:t>
      </w:r>
      <w:r>
        <w:rPr>
          <w:sz w:val="40"/>
        </w:rPr>
        <w:t>works</w:t>
      </w:r>
      <w:r>
        <w:rPr>
          <w:spacing w:val="-4"/>
          <w:sz w:val="40"/>
        </w:rPr>
        <w:t xml:space="preserve"> </w:t>
      </w:r>
      <w:r>
        <w:rPr>
          <w:sz w:val="40"/>
        </w:rPr>
        <w:t>with</w:t>
      </w:r>
      <w:r>
        <w:rPr>
          <w:spacing w:val="-1"/>
          <w:sz w:val="40"/>
        </w:rPr>
        <w:t xml:space="preserve"> </w:t>
      </w:r>
      <w:r>
        <w:rPr>
          <w:sz w:val="40"/>
        </w:rPr>
        <w:t>every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root.</w:t>
      </w:r>
    </w:p>
    <w:p w14:paraId="67CBDC11" w14:textId="77777777" w:rsidR="00F4405D" w:rsidRDefault="00F4405D">
      <w:pPr>
        <w:pStyle w:val="ListParagraph"/>
        <w:rPr>
          <w:sz w:val="4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12C65F5B" w14:textId="77777777" w:rsidR="00F4405D" w:rsidRDefault="00000000">
      <w:pPr>
        <w:pStyle w:val="Heading2"/>
        <w:spacing w:before="469"/>
        <w:ind w:left="3980" w:right="0"/>
      </w:pPr>
      <w:r>
        <w:rPr>
          <w:noProof/>
        </w:rPr>
        <w:lastRenderedPageBreak/>
        <w:drawing>
          <wp:anchor distT="0" distB="0" distL="0" distR="0" simplePos="0" relativeHeight="251648512" behindDoc="0" locked="0" layoutInCell="1" allowOverlap="1" wp14:anchorId="515BCF49" wp14:editId="4A2BF710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9536" behindDoc="0" locked="0" layoutInCell="1" allowOverlap="1" wp14:anchorId="13B20EF6" wp14:editId="30F4A74B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Ordering</w:t>
      </w:r>
      <w:r>
        <w:rPr>
          <w:spacing w:val="-35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rPr>
          <w:spacing w:val="-2"/>
        </w:rPr>
        <w:t>Morphemes</w:t>
      </w:r>
    </w:p>
    <w:p w14:paraId="5F44DE1A" w14:textId="77777777" w:rsidR="00F4405D" w:rsidRDefault="00F4405D">
      <w:pPr>
        <w:pStyle w:val="BodyText"/>
        <w:rPr>
          <w:sz w:val="20"/>
        </w:rPr>
      </w:pPr>
    </w:p>
    <w:p w14:paraId="7009868D" w14:textId="77777777" w:rsidR="00F4405D" w:rsidRDefault="00F4405D">
      <w:pPr>
        <w:pStyle w:val="BodyText"/>
        <w:rPr>
          <w:sz w:val="20"/>
        </w:rPr>
      </w:pPr>
    </w:p>
    <w:p w14:paraId="387BB9C6" w14:textId="77777777" w:rsidR="00F4405D" w:rsidRDefault="00F4405D">
      <w:pPr>
        <w:pStyle w:val="BodyText"/>
        <w:rPr>
          <w:sz w:val="20"/>
        </w:rPr>
      </w:pPr>
    </w:p>
    <w:p w14:paraId="7D929FCB" w14:textId="77777777" w:rsidR="00F4405D" w:rsidRDefault="00F4405D">
      <w:pPr>
        <w:pStyle w:val="BodyText"/>
        <w:spacing w:before="91"/>
        <w:rPr>
          <w:sz w:val="20"/>
        </w:rPr>
      </w:pPr>
    </w:p>
    <w:p w14:paraId="7D0917CB" w14:textId="77777777" w:rsidR="00F4405D" w:rsidRDefault="00F4405D">
      <w:pPr>
        <w:pStyle w:val="BodyText"/>
        <w:rPr>
          <w:sz w:val="2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60E2BA0F" w14:textId="77777777" w:rsidR="00F4405D" w:rsidRDefault="00000000">
      <w:pPr>
        <w:pStyle w:val="BodyText"/>
        <w:spacing w:before="82"/>
        <w:ind w:left="480"/>
      </w:pPr>
      <w:r>
        <w:t>Morphemes</w:t>
      </w:r>
      <w:r>
        <w:rPr>
          <w:spacing w:val="-4"/>
        </w:rPr>
        <w:t xml:space="preserve"> </w:t>
      </w:r>
      <w:r>
        <w:t>appear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fixed </w:t>
      </w:r>
      <w:r>
        <w:rPr>
          <w:spacing w:val="-2"/>
        </w:rPr>
        <w:t>order.</w:t>
      </w:r>
    </w:p>
    <w:p w14:paraId="7508C044" w14:textId="77777777" w:rsidR="00F4405D" w:rsidRDefault="00000000">
      <w:pPr>
        <w:spacing w:before="20"/>
        <w:ind w:left="480"/>
        <w:rPr>
          <w:b/>
          <w:sz w:val="40"/>
        </w:rPr>
      </w:pPr>
      <w:r>
        <w:rPr>
          <w:b/>
          <w:sz w:val="40"/>
        </w:rPr>
        <w:t>Standard</w:t>
      </w:r>
      <w:r>
        <w:rPr>
          <w:b/>
          <w:spacing w:val="-11"/>
          <w:sz w:val="40"/>
        </w:rPr>
        <w:t xml:space="preserve"> </w:t>
      </w:r>
      <w:r>
        <w:rPr>
          <w:b/>
          <w:spacing w:val="-4"/>
          <w:sz w:val="40"/>
        </w:rPr>
        <w:t>Order</w:t>
      </w:r>
    </w:p>
    <w:p w14:paraId="6BC4E357" w14:textId="77777777" w:rsidR="00F4405D" w:rsidRDefault="00000000">
      <w:pPr>
        <w:pStyle w:val="BodyText"/>
        <w:spacing w:before="21"/>
        <w:ind w:left="480"/>
      </w:pPr>
      <w:r>
        <w:t>Prefix</w:t>
      </w:r>
      <w:r>
        <w:rPr>
          <w:spacing w:val="-1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Root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Derivational</w:t>
      </w:r>
      <w:r>
        <w:rPr>
          <w:spacing w:val="-6"/>
        </w:rPr>
        <w:t xml:space="preserve"> </w:t>
      </w:r>
      <w:r>
        <w:t>Suffix</w:t>
      </w:r>
      <w:r>
        <w:rPr>
          <w:spacing w:val="-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Inflectional</w:t>
      </w:r>
      <w:r>
        <w:rPr>
          <w:spacing w:val="-5"/>
        </w:rPr>
        <w:t xml:space="preserve"> </w:t>
      </w:r>
      <w:r>
        <w:rPr>
          <w:spacing w:val="-2"/>
        </w:rPr>
        <w:t>Suffix</w:t>
      </w:r>
    </w:p>
    <w:p w14:paraId="7B527D82" w14:textId="77777777" w:rsidR="00F4405D" w:rsidRDefault="00F4405D">
      <w:pPr>
        <w:pStyle w:val="BodyText"/>
        <w:spacing w:before="40"/>
      </w:pPr>
    </w:p>
    <w:p w14:paraId="26A5DCA3" w14:textId="77777777" w:rsidR="00F4405D" w:rsidRDefault="00000000">
      <w:pPr>
        <w:ind w:left="480"/>
        <w:rPr>
          <w:b/>
          <w:sz w:val="40"/>
        </w:rPr>
      </w:pPr>
      <w:r>
        <w:rPr>
          <w:b/>
          <w:sz w:val="40"/>
        </w:rPr>
        <w:t>Example</w:t>
      </w:r>
      <w:r>
        <w:rPr>
          <w:b/>
          <w:spacing w:val="-14"/>
          <w:sz w:val="40"/>
        </w:rPr>
        <w:t xml:space="preserve"> </w:t>
      </w:r>
      <w:r>
        <w:rPr>
          <w:b/>
          <w:spacing w:val="-10"/>
          <w:sz w:val="40"/>
        </w:rPr>
        <w:t>1</w:t>
      </w:r>
    </w:p>
    <w:p w14:paraId="440E2F28" w14:textId="77777777" w:rsidR="00F4405D" w:rsidRDefault="00F4405D">
      <w:pPr>
        <w:pStyle w:val="BodyText"/>
        <w:spacing w:before="40"/>
        <w:rPr>
          <w:b/>
        </w:rPr>
      </w:pPr>
    </w:p>
    <w:p w14:paraId="6F33F87B" w14:textId="77777777" w:rsidR="00F4405D" w:rsidRDefault="00000000">
      <w:pPr>
        <w:pStyle w:val="BodyText"/>
        <w:ind w:left="480"/>
      </w:pPr>
      <w:r>
        <w:t>un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believe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able</w:t>
      </w:r>
    </w:p>
    <w:p w14:paraId="37D0768D" w14:textId="77777777" w:rsidR="00F4405D" w:rsidRDefault="00000000">
      <w:pPr>
        <w:spacing w:before="21"/>
        <w:ind w:left="480"/>
        <w:rPr>
          <w:sz w:val="40"/>
        </w:rPr>
      </w:pPr>
      <w:r>
        <w:rPr>
          <w:spacing w:val="-10"/>
          <w:sz w:val="40"/>
        </w:rPr>
        <w:t>↓</w:t>
      </w:r>
    </w:p>
    <w:p w14:paraId="5360E067" w14:textId="77777777" w:rsidR="00F4405D" w:rsidRDefault="00000000">
      <w:pPr>
        <w:pStyle w:val="BodyText"/>
        <w:spacing w:before="20"/>
        <w:ind w:left="480"/>
      </w:pPr>
      <w:r>
        <w:rPr>
          <w:spacing w:val="-2"/>
        </w:rPr>
        <w:t>Unbelievable</w:t>
      </w:r>
    </w:p>
    <w:p w14:paraId="468DBFCF" w14:textId="77777777" w:rsidR="00F4405D" w:rsidRDefault="00F4405D">
      <w:pPr>
        <w:pStyle w:val="BodyText"/>
        <w:spacing w:before="40"/>
      </w:pPr>
    </w:p>
    <w:p w14:paraId="470453B9" w14:textId="77777777" w:rsidR="00F4405D" w:rsidRDefault="00000000">
      <w:pPr>
        <w:ind w:left="480"/>
        <w:rPr>
          <w:b/>
          <w:sz w:val="40"/>
        </w:rPr>
      </w:pPr>
      <w:r>
        <w:rPr>
          <w:b/>
          <w:sz w:val="40"/>
        </w:rPr>
        <w:t>Example</w:t>
      </w:r>
      <w:r>
        <w:rPr>
          <w:b/>
          <w:spacing w:val="-14"/>
          <w:sz w:val="40"/>
        </w:rPr>
        <w:t xml:space="preserve"> </w:t>
      </w:r>
      <w:r>
        <w:rPr>
          <w:b/>
          <w:spacing w:val="-10"/>
          <w:sz w:val="40"/>
        </w:rPr>
        <w:t>2</w:t>
      </w:r>
    </w:p>
    <w:p w14:paraId="0C0CACCA" w14:textId="77777777" w:rsidR="00F4405D" w:rsidRDefault="00F4405D">
      <w:pPr>
        <w:pStyle w:val="BodyText"/>
        <w:spacing w:before="41"/>
        <w:rPr>
          <w:b/>
        </w:rPr>
      </w:pPr>
    </w:p>
    <w:p w14:paraId="5D4D66EC" w14:textId="77777777" w:rsidR="00F4405D" w:rsidRDefault="00000000">
      <w:pPr>
        <w:pStyle w:val="BodyText"/>
        <w:ind w:left="480"/>
      </w:pPr>
      <w:r>
        <w:t>play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7D7245A5" w14:textId="77777777" w:rsidR="00F4405D" w:rsidRDefault="00000000">
      <w:pPr>
        <w:pStyle w:val="BodyText"/>
        <w:spacing w:before="20" w:line="249" w:lineRule="auto"/>
        <w:ind w:left="480" w:right="8465"/>
      </w:pPr>
      <w:r>
        <w:rPr>
          <w:spacing w:val="-10"/>
        </w:rPr>
        <w:t xml:space="preserve">↓ </w:t>
      </w:r>
      <w:r>
        <w:rPr>
          <w:spacing w:val="-2"/>
        </w:rPr>
        <w:t>players</w:t>
      </w:r>
    </w:p>
    <w:p w14:paraId="23E6C9F2" w14:textId="77777777" w:rsidR="00F4405D" w:rsidRDefault="00000000">
      <w:pPr>
        <w:pStyle w:val="BodyText"/>
        <w:spacing w:before="185"/>
        <w:rPr>
          <w:sz w:val="36"/>
        </w:rPr>
      </w:pPr>
      <w:r>
        <w:br w:type="column"/>
      </w:r>
    </w:p>
    <w:p w14:paraId="67DE1E41" w14:textId="77777777" w:rsidR="00F4405D" w:rsidRDefault="00000000">
      <w:pPr>
        <w:ind w:left="201"/>
        <w:rPr>
          <w:b/>
          <w:sz w:val="36"/>
        </w:rPr>
      </w:pPr>
      <w:r>
        <w:rPr>
          <w:b/>
          <w:sz w:val="36"/>
        </w:rPr>
        <w:t>Example</w:t>
      </w:r>
      <w:r>
        <w:rPr>
          <w:b/>
          <w:spacing w:val="-5"/>
          <w:sz w:val="36"/>
        </w:rPr>
        <w:t xml:space="preserve"> </w:t>
      </w:r>
      <w:r>
        <w:rPr>
          <w:b/>
          <w:spacing w:val="-10"/>
          <w:sz w:val="36"/>
        </w:rPr>
        <w:t>3</w:t>
      </w:r>
    </w:p>
    <w:p w14:paraId="4F3B9F8B" w14:textId="77777777" w:rsidR="00F4405D" w:rsidRDefault="00F4405D">
      <w:pPr>
        <w:pStyle w:val="BodyText"/>
        <w:spacing w:before="37"/>
        <w:rPr>
          <w:b/>
          <w:sz w:val="36"/>
        </w:rPr>
      </w:pPr>
    </w:p>
    <w:p w14:paraId="3D6481F8" w14:textId="77777777" w:rsidR="00F4405D" w:rsidRDefault="00000000">
      <w:pPr>
        <w:ind w:left="201"/>
        <w:rPr>
          <w:sz w:val="36"/>
        </w:rPr>
      </w:pPr>
      <w:r>
        <w:rPr>
          <w:sz w:val="36"/>
        </w:rPr>
        <w:t>modern + ize</w:t>
      </w:r>
      <w:r>
        <w:rPr>
          <w:spacing w:val="-2"/>
          <w:sz w:val="36"/>
        </w:rPr>
        <w:t xml:space="preserve"> </w:t>
      </w:r>
      <w:r>
        <w:rPr>
          <w:sz w:val="36"/>
        </w:rPr>
        <w:t>+</w:t>
      </w:r>
      <w:r>
        <w:rPr>
          <w:spacing w:val="-2"/>
          <w:sz w:val="36"/>
        </w:rPr>
        <w:t xml:space="preserve"> ation</w:t>
      </w:r>
    </w:p>
    <w:p w14:paraId="53DAE534" w14:textId="77777777" w:rsidR="00F4405D" w:rsidRDefault="00000000">
      <w:pPr>
        <w:spacing w:before="18"/>
        <w:ind w:left="201"/>
        <w:rPr>
          <w:sz w:val="36"/>
        </w:rPr>
      </w:pPr>
      <w:r>
        <w:rPr>
          <w:spacing w:val="-10"/>
          <w:sz w:val="36"/>
        </w:rPr>
        <w:t>↓</w:t>
      </w:r>
    </w:p>
    <w:p w14:paraId="0F97DB21" w14:textId="77777777" w:rsidR="00F4405D" w:rsidRDefault="00000000">
      <w:pPr>
        <w:spacing w:before="19"/>
        <w:ind w:left="201"/>
        <w:rPr>
          <w:sz w:val="36"/>
        </w:rPr>
      </w:pPr>
      <w:r>
        <w:rPr>
          <w:spacing w:val="-2"/>
          <w:sz w:val="36"/>
        </w:rPr>
        <w:t>Modernization</w:t>
      </w:r>
    </w:p>
    <w:p w14:paraId="4FBE2F4B" w14:textId="77777777" w:rsidR="00F4405D" w:rsidRDefault="00F4405D">
      <w:pPr>
        <w:pStyle w:val="BodyText"/>
        <w:spacing w:before="36"/>
        <w:rPr>
          <w:sz w:val="36"/>
        </w:rPr>
      </w:pPr>
    </w:p>
    <w:p w14:paraId="4E2933D3" w14:textId="77777777" w:rsidR="00F4405D" w:rsidRDefault="00000000">
      <w:pPr>
        <w:spacing w:line="501" w:lineRule="auto"/>
        <w:ind w:left="201" w:right="1056"/>
        <w:rPr>
          <w:sz w:val="36"/>
        </w:rPr>
      </w:pPr>
      <w:r>
        <w:rPr>
          <w:sz w:val="36"/>
        </w:rPr>
        <w:t>Changing</w:t>
      </w:r>
      <w:r>
        <w:rPr>
          <w:spacing w:val="-14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order</w:t>
      </w:r>
      <w:r>
        <w:rPr>
          <w:spacing w:val="-11"/>
          <w:sz w:val="36"/>
        </w:rPr>
        <w:t xml:space="preserve"> </w:t>
      </w:r>
      <w:r>
        <w:rPr>
          <w:sz w:val="36"/>
        </w:rPr>
        <w:t>creates</w:t>
      </w:r>
      <w:r>
        <w:rPr>
          <w:spacing w:val="-3"/>
          <w:sz w:val="36"/>
        </w:rPr>
        <w:t xml:space="preserve"> </w:t>
      </w:r>
      <w:r>
        <w:rPr>
          <w:sz w:val="36"/>
        </w:rPr>
        <w:t>invalid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words. </w:t>
      </w:r>
      <w:r>
        <w:rPr>
          <w:spacing w:val="-2"/>
          <w:sz w:val="36"/>
        </w:rPr>
        <w:t>Example:</w:t>
      </w:r>
    </w:p>
    <w:p w14:paraId="1DB60EDB" w14:textId="77777777" w:rsidR="00F4405D" w:rsidRDefault="00000000">
      <w:pPr>
        <w:spacing w:line="429" w:lineRule="exact"/>
        <w:ind w:left="201"/>
        <w:rPr>
          <w:rFonts w:ascii="Segoe UI Symbol" w:hAnsi="Segoe UI Symbol"/>
          <w:sz w:val="36"/>
        </w:rPr>
      </w:pPr>
      <w:r>
        <w:rPr>
          <w:sz w:val="36"/>
        </w:rPr>
        <w:t>play</w:t>
      </w:r>
      <w:r>
        <w:rPr>
          <w:spacing w:val="-4"/>
          <w:sz w:val="36"/>
        </w:rPr>
        <w:t xml:space="preserve"> </w:t>
      </w:r>
      <w:r>
        <w:rPr>
          <w:sz w:val="36"/>
        </w:rPr>
        <w:t>+</w:t>
      </w:r>
      <w:r>
        <w:rPr>
          <w:spacing w:val="-2"/>
          <w:sz w:val="36"/>
        </w:rPr>
        <w:t xml:space="preserve"> </w:t>
      </w:r>
      <w:r>
        <w:rPr>
          <w:sz w:val="36"/>
        </w:rPr>
        <w:t>s +</w:t>
      </w:r>
      <w:r>
        <w:rPr>
          <w:spacing w:val="-2"/>
          <w:sz w:val="36"/>
        </w:rPr>
        <w:t xml:space="preserve"> </w:t>
      </w:r>
      <w:r>
        <w:rPr>
          <w:sz w:val="36"/>
        </w:rPr>
        <w:t>er</w:t>
      </w:r>
      <w:r>
        <w:rPr>
          <w:spacing w:val="3"/>
          <w:sz w:val="36"/>
        </w:rPr>
        <w:t xml:space="preserve"> </w:t>
      </w:r>
      <w:r>
        <w:rPr>
          <w:rFonts w:ascii="Segoe UI Symbol" w:hAnsi="Segoe UI Symbol"/>
          <w:spacing w:val="-10"/>
          <w:sz w:val="36"/>
        </w:rPr>
        <w:t>❌</w:t>
      </w:r>
    </w:p>
    <w:p w14:paraId="6C649BEE" w14:textId="77777777" w:rsidR="00F4405D" w:rsidRDefault="00F4405D">
      <w:pPr>
        <w:spacing w:line="429" w:lineRule="exact"/>
        <w:rPr>
          <w:rFonts w:ascii="Segoe UI Symbol" w:hAnsi="Segoe UI Symbol"/>
          <w:sz w:val="36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10107" w:space="159"/>
            <w:col w:w="8574"/>
          </w:cols>
        </w:sectPr>
      </w:pPr>
    </w:p>
    <w:p w14:paraId="6ABEF863" w14:textId="77777777" w:rsidR="00F4405D" w:rsidRDefault="00000000">
      <w:pPr>
        <w:pStyle w:val="Heading2"/>
        <w:spacing w:before="469" w:line="249" w:lineRule="auto"/>
        <w:ind w:left="6220" w:right="1278" w:hanging="2631"/>
      </w:pPr>
      <w:r>
        <w:rPr>
          <w:noProof/>
        </w:rPr>
        <w:lastRenderedPageBreak/>
        <w:drawing>
          <wp:anchor distT="0" distB="0" distL="0" distR="0" simplePos="0" relativeHeight="251650560" behindDoc="0" locked="0" layoutInCell="1" allowOverlap="1" wp14:anchorId="34C2BD5E" wp14:editId="2DE77FD0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1584" behindDoc="0" locked="0" layoutInCell="1" allowOverlap="1" wp14:anchorId="251F1F0A" wp14:editId="35F67942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Valid</w:t>
      </w:r>
      <w:r>
        <w:rPr>
          <w:spacing w:val="-25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Invalid</w:t>
      </w:r>
      <w:r>
        <w:rPr>
          <w:spacing w:val="-33"/>
        </w:rPr>
        <w:t xml:space="preserve"> </w:t>
      </w:r>
      <w:r>
        <w:t xml:space="preserve">Morpheme </w:t>
      </w:r>
      <w:r>
        <w:rPr>
          <w:spacing w:val="-2"/>
        </w:rPr>
        <w:t>Combinations</w:t>
      </w:r>
    </w:p>
    <w:p w14:paraId="3B4BE2C7" w14:textId="77777777" w:rsidR="00F4405D" w:rsidRDefault="00F4405D">
      <w:pPr>
        <w:pStyle w:val="BodyText"/>
        <w:rPr>
          <w:sz w:val="20"/>
        </w:rPr>
      </w:pPr>
    </w:p>
    <w:p w14:paraId="6947CCF3" w14:textId="77777777" w:rsidR="00F4405D" w:rsidRDefault="00F4405D">
      <w:pPr>
        <w:pStyle w:val="BodyText"/>
        <w:spacing w:before="156"/>
        <w:rPr>
          <w:sz w:val="20"/>
        </w:rPr>
      </w:pPr>
    </w:p>
    <w:p w14:paraId="028E6C42" w14:textId="77777777" w:rsidR="00F4405D" w:rsidRDefault="00F4405D">
      <w:pPr>
        <w:pStyle w:val="BodyText"/>
        <w:rPr>
          <w:sz w:val="2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2CDBDB9F" w14:textId="77777777" w:rsidR="00F4405D" w:rsidRDefault="00000000">
      <w:pPr>
        <w:pStyle w:val="Heading7"/>
        <w:spacing w:before="81"/>
        <w:ind w:left="1993"/>
      </w:pPr>
      <w:r>
        <w:rPr>
          <w:rFonts w:ascii="Arial"/>
        </w:rPr>
        <w:t>Valid</w:t>
      </w:r>
      <w:r>
        <w:rPr>
          <w:rFonts w:ascii="Arial"/>
          <w:spacing w:val="1"/>
        </w:rPr>
        <w:t xml:space="preserve"> </w:t>
      </w:r>
      <w:r>
        <w:rPr>
          <w:spacing w:val="-2"/>
        </w:rPr>
        <w:t>Combinations</w:t>
      </w:r>
    </w:p>
    <w:p w14:paraId="09852CB9" w14:textId="77777777" w:rsidR="00F4405D" w:rsidRDefault="00F4405D">
      <w:pPr>
        <w:pStyle w:val="BodyText"/>
        <w:rPr>
          <w:b/>
          <w:sz w:val="19"/>
        </w:rPr>
      </w:pPr>
    </w:p>
    <w:tbl>
      <w:tblPr>
        <w:tblW w:w="0" w:type="auto"/>
        <w:tblInd w:w="5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7"/>
        <w:gridCol w:w="2726"/>
      </w:tblGrid>
      <w:tr w:rsidR="00F4405D" w14:paraId="4B4C4C0E" w14:textId="77777777">
        <w:trPr>
          <w:trHeight w:val="576"/>
        </w:trPr>
        <w:tc>
          <w:tcPr>
            <w:tcW w:w="3267" w:type="dxa"/>
          </w:tcPr>
          <w:p w14:paraId="55116409" w14:textId="77777777" w:rsidR="00F4405D" w:rsidRDefault="00000000">
            <w:pPr>
              <w:pStyle w:val="TableParagraph"/>
              <w:spacing w:line="553" w:lineRule="exact"/>
              <w:ind w:left="50"/>
              <w:rPr>
                <w:sz w:val="50"/>
              </w:rPr>
            </w:pPr>
            <w:r>
              <w:rPr>
                <w:spacing w:val="-2"/>
                <w:sz w:val="50"/>
              </w:rPr>
              <w:t>Combination</w:t>
            </w:r>
          </w:p>
        </w:tc>
        <w:tc>
          <w:tcPr>
            <w:tcW w:w="2726" w:type="dxa"/>
          </w:tcPr>
          <w:p w14:paraId="17379B44" w14:textId="77777777" w:rsidR="00F4405D" w:rsidRDefault="00000000">
            <w:pPr>
              <w:pStyle w:val="TableParagraph"/>
              <w:spacing w:line="553" w:lineRule="exact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Result</w:t>
            </w:r>
          </w:p>
        </w:tc>
      </w:tr>
      <w:tr w:rsidR="00F4405D" w14:paraId="74882ED0" w14:textId="77777777">
        <w:trPr>
          <w:trHeight w:val="600"/>
        </w:trPr>
        <w:tc>
          <w:tcPr>
            <w:tcW w:w="3267" w:type="dxa"/>
          </w:tcPr>
          <w:p w14:paraId="490E9272" w14:textId="77777777" w:rsidR="00F4405D" w:rsidRDefault="00000000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>read</w:t>
            </w:r>
            <w:r>
              <w:rPr>
                <w:spacing w:val="-4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7"/>
                <w:sz w:val="50"/>
              </w:rPr>
              <w:t xml:space="preserve"> </w:t>
            </w:r>
            <w:r>
              <w:rPr>
                <w:spacing w:val="-5"/>
                <w:sz w:val="50"/>
              </w:rPr>
              <w:t>ing</w:t>
            </w:r>
          </w:p>
        </w:tc>
        <w:tc>
          <w:tcPr>
            <w:tcW w:w="2726" w:type="dxa"/>
          </w:tcPr>
          <w:p w14:paraId="4F1505B1" w14:textId="77777777" w:rsidR="00F4405D" w:rsidRDefault="00000000">
            <w:pPr>
              <w:pStyle w:val="TableParagraph"/>
              <w:spacing w:before="2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reading</w:t>
            </w:r>
          </w:p>
        </w:tc>
      </w:tr>
      <w:tr w:rsidR="00F4405D" w14:paraId="4DAB7AE3" w14:textId="77777777">
        <w:trPr>
          <w:trHeight w:val="599"/>
        </w:trPr>
        <w:tc>
          <w:tcPr>
            <w:tcW w:w="3267" w:type="dxa"/>
          </w:tcPr>
          <w:p w14:paraId="2778E7C3" w14:textId="77777777" w:rsidR="00F4405D" w:rsidRDefault="00000000">
            <w:pPr>
              <w:pStyle w:val="TableParagraph"/>
              <w:spacing w:before="1"/>
              <w:ind w:left="50"/>
              <w:rPr>
                <w:sz w:val="50"/>
              </w:rPr>
            </w:pPr>
            <w:r>
              <w:rPr>
                <w:sz w:val="50"/>
              </w:rPr>
              <w:t>write</w:t>
            </w:r>
            <w:r>
              <w:rPr>
                <w:spacing w:val="-4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6"/>
                <w:sz w:val="50"/>
              </w:rPr>
              <w:t xml:space="preserve"> </w:t>
            </w:r>
            <w:r>
              <w:rPr>
                <w:spacing w:val="-5"/>
                <w:sz w:val="50"/>
              </w:rPr>
              <w:t>er</w:t>
            </w:r>
          </w:p>
        </w:tc>
        <w:tc>
          <w:tcPr>
            <w:tcW w:w="2726" w:type="dxa"/>
          </w:tcPr>
          <w:p w14:paraId="645FE39A" w14:textId="77777777" w:rsidR="00F4405D" w:rsidRDefault="00000000">
            <w:pPr>
              <w:pStyle w:val="TableParagraph"/>
              <w:spacing w:before="1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writer</w:t>
            </w:r>
          </w:p>
        </w:tc>
      </w:tr>
      <w:tr w:rsidR="00F4405D" w14:paraId="0BDEA758" w14:textId="77777777">
        <w:trPr>
          <w:trHeight w:val="600"/>
        </w:trPr>
        <w:tc>
          <w:tcPr>
            <w:tcW w:w="3267" w:type="dxa"/>
          </w:tcPr>
          <w:p w14:paraId="46963E8A" w14:textId="77777777" w:rsidR="00F4405D" w:rsidRDefault="00000000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>kind</w:t>
            </w:r>
            <w:r>
              <w:rPr>
                <w:spacing w:val="-7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7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ness</w:t>
            </w:r>
          </w:p>
        </w:tc>
        <w:tc>
          <w:tcPr>
            <w:tcW w:w="2726" w:type="dxa"/>
          </w:tcPr>
          <w:p w14:paraId="0CEA1970" w14:textId="77777777" w:rsidR="00F4405D" w:rsidRDefault="00000000">
            <w:pPr>
              <w:pStyle w:val="TableParagraph"/>
              <w:spacing w:before="2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kindness</w:t>
            </w:r>
          </w:p>
        </w:tc>
      </w:tr>
      <w:tr w:rsidR="00F4405D" w14:paraId="60C99D83" w14:textId="77777777">
        <w:trPr>
          <w:trHeight w:val="600"/>
        </w:trPr>
        <w:tc>
          <w:tcPr>
            <w:tcW w:w="3267" w:type="dxa"/>
          </w:tcPr>
          <w:p w14:paraId="77C6A3A5" w14:textId="77777777" w:rsidR="00F4405D" w:rsidRDefault="00000000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>help</w:t>
            </w:r>
            <w:r>
              <w:rPr>
                <w:spacing w:val="-4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5"/>
                <w:sz w:val="50"/>
              </w:rPr>
              <w:t xml:space="preserve"> ful</w:t>
            </w:r>
          </w:p>
        </w:tc>
        <w:tc>
          <w:tcPr>
            <w:tcW w:w="2726" w:type="dxa"/>
          </w:tcPr>
          <w:p w14:paraId="1A80F87D" w14:textId="77777777" w:rsidR="00F4405D" w:rsidRDefault="00000000">
            <w:pPr>
              <w:pStyle w:val="TableParagraph"/>
              <w:spacing w:before="2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helpful</w:t>
            </w:r>
          </w:p>
        </w:tc>
      </w:tr>
      <w:tr w:rsidR="00F4405D" w14:paraId="609DD344" w14:textId="77777777">
        <w:trPr>
          <w:trHeight w:val="576"/>
        </w:trPr>
        <w:tc>
          <w:tcPr>
            <w:tcW w:w="3267" w:type="dxa"/>
          </w:tcPr>
          <w:p w14:paraId="31AC9D15" w14:textId="77777777" w:rsidR="00F4405D" w:rsidRDefault="00000000">
            <w:pPr>
              <w:pStyle w:val="TableParagraph"/>
              <w:spacing w:before="1" w:line="555" w:lineRule="exact"/>
              <w:ind w:left="50"/>
              <w:rPr>
                <w:sz w:val="50"/>
              </w:rPr>
            </w:pPr>
            <w:r>
              <w:rPr>
                <w:sz w:val="50"/>
              </w:rPr>
              <w:t>move</w:t>
            </w:r>
            <w:r>
              <w:rPr>
                <w:spacing w:val="-2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9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ment</w:t>
            </w:r>
          </w:p>
        </w:tc>
        <w:tc>
          <w:tcPr>
            <w:tcW w:w="2726" w:type="dxa"/>
          </w:tcPr>
          <w:p w14:paraId="4612F716" w14:textId="77777777" w:rsidR="00F4405D" w:rsidRDefault="00000000">
            <w:pPr>
              <w:pStyle w:val="TableParagraph"/>
              <w:spacing w:before="1" w:line="555" w:lineRule="exact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movement</w:t>
            </w:r>
          </w:p>
        </w:tc>
      </w:tr>
    </w:tbl>
    <w:p w14:paraId="21BED476" w14:textId="77777777" w:rsidR="00F4405D" w:rsidRDefault="00000000">
      <w:pPr>
        <w:pStyle w:val="Heading7"/>
        <w:spacing w:before="88"/>
        <w:ind w:right="1169"/>
        <w:jc w:val="center"/>
      </w:pPr>
      <w:r>
        <w:rPr>
          <w:b w:val="0"/>
        </w:rPr>
        <w:br w:type="column"/>
      </w:r>
      <w:r>
        <w:t>Invalid</w:t>
      </w:r>
      <w:r>
        <w:rPr>
          <w:spacing w:val="-8"/>
        </w:rPr>
        <w:t xml:space="preserve"> </w:t>
      </w:r>
      <w:r>
        <w:rPr>
          <w:spacing w:val="-2"/>
        </w:rPr>
        <w:t>Combinations</w:t>
      </w:r>
    </w:p>
    <w:p w14:paraId="30E976E7" w14:textId="77777777" w:rsidR="00F4405D" w:rsidRDefault="00F4405D">
      <w:pPr>
        <w:pStyle w:val="BodyText"/>
        <w:rPr>
          <w:b/>
          <w:sz w:val="20"/>
        </w:rPr>
      </w:pPr>
    </w:p>
    <w:p w14:paraId="07835310" w14:textId="77777777" w:rsidR="00F4405D" w:rsidRDefault="00F4405D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20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1"/>
        <w:gridCol w:w="4257"/>
      </w:tblGrid>
      <w:tr w:rsidR="00F4405D" w14:paraId="66E83116" w14:textId="77777777">
        <w:trPr>
          <w:trHeight w:val="577"/>
        </w:trPr>
        <w:tc>
          <w:tcPr>
            <w:tcW w:w="3311" w:type="dxa"/>
          </w:tcPr>
          <w:p w14:paraId="541649CE" w14:textId="77777777" w:rsidR="00F4405D" w:rsidRDefault="00000000">
            <w:pPr>
              <w:pStyle w:val="TableParagraph"/>
              <w:spacing w:line="553" w:lineRule="exact"/>
              <w:ind w:left="50"/>
              <w:rPr>
                <w:sz w:val="50"/>
              </w:rPr>
            </w:pPr>
            <w:r>
              <w:rPr>
                <w:spacing w:val="-2"/>
                <w:sz w:val="50"/>
              </w:rPr>
              <w:t>Combination</w:t>
            </w:r>
          </w:p>
        </w:tc>
        <w:tc>
          <w:tcPr>
            <w:tcW w:w="4257" w:type="dxa"/>
          </w:tcPr>
          <w:p w14:paraId="761A3821" w14:textId="77777777" w:rsidR="00F4405D" w:rsidRDefault="00000000">
            <w:pPr>
              <w:pStyle w:val="TableParagraph"/>
              <w:spacing w:line="553" w:lineRule="exact"/>
              <w:ind w:left="639"/>
              <w:rPr>
                <w:sz w:val="50"/>
              </w:rPr>
            </w:pPr>
            <w:r>
              <w:rPr>
                <w:spacing w:val="-2"/>
                <w:sz w:val="50"/>
              </w:rPr>
              <w:t>Reason</w:t>
            </w:r>
          </w:p>
        </w:tc>
      </w:tr>
      <w:tr w:rsidR="00F4405D" w14:paraId="743302C7" w14:textId="77777777">
        <w:trPr>
          <w:trHeight w:val="599"/>
        </w:trPr>
        <w:tc>
          <w:tcPr>
            <w:tcW w:w="3311" w:type="dxa"/>
          </w:tcPr>
          <w:p w14:paraId="74B016CB" w14:textId="77777777" w:rsidR="00F4405D" w:rsidRDefault="00000000">
            <w:pPr>
              <w:pStyle w:val="TableParagraph"/>
              <w:spacing w:before="1"/>
              <w:ind w:left="50"/>
              <w:rPr>
                <w:sz w:val="50"/>
              </w:rPr>
            </w:pPr>
            <w:r>
              <w:rPr>
                <w:sz w:val="50"/>
              </w:rPr>
              <w:t>ing</w:t>
            </w:r>
            <w:r>
              <w:rPr>
                <w:spacing w:val="-4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4"/>
                <w:sz w:val="50"/>
              </w:rPr>
              <w:t xml:space="preserve"> read</w:t>
            </w:r>
          </w:p>
        </w:tc>
        <w:tc>
          <w:tcPr>
            <w:tcW w:w="4257" w:type="dxa"/>
          </w:tcPr>
          <w:p w14:paraId="226768FA" w14:textId="77777777" w:rsidR="00F4405D" w:rsidRDefault="00000000">
            <w:pPr>
              <w:pStyle w:val="TableParagraph"/>
              <w:spacing w:before="1"/>
              <w:ind w:left="639"/>
              <w:rPr>
                <w:sz w:val="50"/>
              </w:rPr>
            </w:pPr>
            <w:r>
              <w:rPr>
                <w:sz w:val="50"/>
              </w:rPr>
              <w:t>Wrong</w:t>
            </w:r>
            <w:r>
              <w:rPr>
                <w:spacing w:val="-7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order</w:t>
            </w:r>
          </w:p>
        </w:tc>
      </w:tr>
      <w:tr w:rsidR="00F4405D" w14:paraId="02B60370" w14:textId="77777777">
        <w:trPr>
          <w:trHeight w:val="600"/>
        </w:trPr>
        <w:tc>
          <w:tcPr>
            <w:tcW w:w="3311" w:type="dxa"/>
          </w:tcPr>
          <w:p w14:paraId="63FE82D4" w14:textId="77777777" w:rsidR="00F4405D" w:rsidRDefault="00000000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>ness +</w:t>
            </w:r>
            <w:r>
              <w:rPr>
                <w:spacing w:val="-6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happy</w:t>
            </w:r>
          </w:p>
        </w:tc>
        <w:tc>
          <w:tcPr>
            <w:tcW w:w="4257" w:type="dxa"/>
          </w:tcPr>
          <w:p w14:paraId="35EDE6A4" w14:textId="77777777" w:rsidR="00F4405D" w:rsidRDefault="00000000">
            <w:pPr>
              <w:pStyle w:val="TableParagraph"/>
              <w:spacing w:before="2"/>
              <w:ind w:left="639"/>
              <w:rPr>
                <w:sz w:val="50"/>
              </w:rPr>
            </w:pPr>
            <w:r>
              <w:rPr>
                <w:sz w:val="50"/>
              </w:rPr>
              <w:t>Prefix</w:t>
            </w:r>
            <w:r>
              <w:rPr>
                <w:spacing w:val="-10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missing</w:t>
            </w:r>
          </w:p>
        </w:tc>
      </w:tr>
      <w:tr w:rsidR="00F4405D" w14:paraId="029B1AD6" w14:textId="77777777">
        <w:trPr>
          <w:trHeight w:val="1200"/>
        </w:trPr>
        <w:tc>
          <w:tcPr>
            <w:tcW w:w="3311" w:type="dxa"/>
          </w:tcPr>
          <w:p w14:paraId="1BAE9BB5" w14:textId="77777777" w:rsidR="00F4405D" w:rsidRDefault="00000000">
            <w:pPr>
              <w:pStyle w:val="TableParagraph"/>
              <w:spacing w:before="302"/>
              <w:ind w:left="50"/>
              <w:rPr>
                <w:sz w:val="50"/>
              </w:rPr>
            </w:pPr>
            <w:r>
              <w:rPr>
                <w:sz w:val="50"/>
              </w:rPr>
              <w:t>ful</w:t>
            </w:r>
            <w:r>
              <w:rPr>
                <w:spacing w:val="-1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5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help</w:t>
            </w:r>
          </w:p>
        </w:tc>
        <w:tc>
          <w:tcPr>
            <w:tcW w:w="4257" w:type="dxa"/>
          </w:tcPr>
          <w:p w14:paraId="14983531" w14:textId="77777777" w:rsidR="00F4405D" w:rsidRDefault="00000000">
            <w:pPr>
              <w:pStyle w:val="TableParagraph"/>
              <w:spacing w:before="2"/>
              <w:ind w:left="639"/>
              <w:rPr>
                <w:sz w:val="50"/>
              </w:rPr>
            </w:pPr>
            <w:r>
              <w:rPr>
                <w:spacing w:val="-2"/>
                <w:sz w:val="50"/>
              </w:rPr>
              <w:t>Incorrect</w:t>
            </w:r>
          </w:p>
          <w:p w14:paraId="2E3D5964" w14:textId="77777777" w:rsidR="00F4405D" w:rsidRDefault="00000000">
            <w:pPr>
              <w:pStyle w:val="TableParagraph"/>
              <w:spacing w:before="25"/>
              <w:ind w:left="639"/>
              <w:rPr>
                <w:sz w:val="50"/>
              </w:rPr>
            </w:pPr>
            <w:r>
              <w:rPr>
                <w:spacing w:val="-2"/>
                <w:sz w:val="50"/>
              </w:rPr>
              <w:t>arrangement</w:t>
            </w:r>
          </w:p>
        </w:tc>
      </w:tr>
      <w:tr w:rsidR="00F4405D" w14:paraId="6663763D" w14:textId="77777777">
        <w:trPr>
          <w:trHeight w:val="576"/>
        </w:trPr>
        <w:tc>
          <w:tcPr>
            <w:tcW w:w="3311" w:type="dxa"/>
          </w:tcPr>
          <w:p w14:paraId="13613E7D" w14:textId="77777777" w:rsidR="00F4405D" w:rsidRDefault="00000000">
            <w:pPr>
              <w:pStyle w:val="TableParagraph"/>
              <w:spacing w:before="1" w:line="555" w:lineRule="exact"/>
              <w:ind w:left="50"/>
              <w:rPr>
                <w:sz w:val="50"/>
              </w:rPr>
            </w:pPr>
            <w:r>
              <w:rPr>
                <w:sz w:val="50"/>
              </w:rPr>
              <w:t>s +</w:t>
            </w:r>
            <w:r>
              <w:rPr>
                <w:spacing w:val="-1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book</w:t>
            </w:r>
          </w:p>
        </w:tc>
        <w:tc>
          <w:tcPr>
            <w:tcW w:w="4257" w:type="dxa"/>
          </w:tcPr>
          <w:p w14:paraId="14A7047A" w14:textId="77777777" w:rsidR="00F4405D" w:rsidRDefault="00000000">
            <w:pPr>
              <w:pStyle w:val="TableParagraph"/>
              <w:spacing w:before="1" w:line="555" w:lineRule="exact"/>
              <w:ind w:left="639"/>
              <w:rPr>
                <w:sz w:val="50"/>
              </w:rPr>
            </w:pPr>
            <w:r>
              <w:rPr>
                <w:sz w:val="50"/>
              </w:rPr>
              <w:t>Wrong</w:t>
            </w:r>
            <w:r>
              <w:rPr>
                <w:spacing w:val="-7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placement</w:t>
            </w:r>
          </w:p>
        </w:tc>
      </w:tr>
    </w:tbl>
    <w:p w14:paraId="10BBEBAA" w14:textId="77777777" w:rsidR="00F4405D" w:rsidRDefault="00F4405D">
      <w:pPr>
        <w:pStyle w:val="BodyText"/>
        <w:spacing w:before="184"/>
        <w:rPr>
          <w:b/>
          <w:sz w:val="60"/>
        </w:rPr>
      </w:pPr>
    </w:p>
    <w:p w14:paraId="144C82A5" w14:textId="77777777" w:rsidR="00F4405D" w:rsidRDefault="00000000">
      <w:pPr>
        <w:ind w:left="2648"/>
        <w:rPr>
          <w:rFonts w:ascii="Arial MT"/>
          <w:sz w:val="32"/>
        </w:rPr>
      </w:pPr>
      <w:r>
        <w:rPr>
          <w:rFonts w:ascii="Arial MT"/>
          <w:sz w:val="32"/>
        </w:rPr>
        <w:t>Morphotactic</w:t>
      </w:r>
      <w:r>
        <w:rPr>
          <w:rFonts w:ascii="Arial MT"/>
          <w:spacing w:val="-8"/>
          <w:sz w:val="32"/>
        </w:rPr>
        <w:t xml:space="preserve"> </w:t>
      </w:r>
      <w:r>
        <w:rPr>
          <w:rFonts w:ascii="Arial MT"/>
          <w:sz w:val="32"/>
        </w:rPr>
        <w:t>rules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reject</w:t>
      </w:r>
      <w:r>
        <w:rPr>
          <w:rFonts w:ascii="Arial MT"/>
          <w:spacing w:val="-11"/>
          <w:sz w:val="32"/>
        </w:rPr>
        <w:t xml:space="preserve"> </w:t>
      </w:r>
      <w:r>
        <w:rPr>
          <w:rFonts w:ascii="Arial MT"/>
          <w:sz w:val="32"/>
        </w:rPr>
        <w:t>these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pacing w:val="-2"/>
          <w:sz w:val="32"/>
        </w:rPr>
        <w:t>combinations.</w:t>
      </w:r>
    </w:p>
    <w:p w14:paraId="563CBC05" w14:textId="77777777" w:rsidR="00F4405D" w:rsidRDefault="00F4405D">
      <w:pPr>
        <w:rPr>
          <w:rFonts w:ascii="Arial MT"/>
          <w:sz w:val="32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7243" w:space="847"/>
            <w:col w:w="10750"/>
          </w:cols>
        </w:sectPr>
      </w:pPr>
    </w:p>
    <w:p w14:paraId="730601FA" w14:textId="77777777" w:rsidR="00F4405D" w:rsidRDefault="00000000">
      <w:pPr>
        <w:pStyle w:val="Heading2"/>
        <w:ind w:left="1031"/>
        <w:jc w:val="center"/>
      </w:pPr>
      <w:r>
        <w:rPr>
          <w:noProof/>
        </w:rPr>
        <w:lastRenderedPageBreak/>
        <w:drawing>
          <wp:anchor distT="0" distB="0" distL="0" distR="0" simplePos="0" relativeHeight="251652608" behindDoc="0" locked="0" layoutInCell="1" allowOverlap="1" wp14:anchorId="4B969C69" wp14:editId="6BFB5444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632" behindDoc="0" locked="0" layoutInCell="1" allowOverlap="1" wp14:anchorId="23DC92AA" wp14:editId="5FF35534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Orthographic</w:t>
      </w:r>
      <w:r>
        <w:rPr>
          <w:spacing w:val="-44"/>
        </w:rPr>
        <w:t xml:space="preserve"> </w:t>
      </w:r>
      <w:r>
        <w:rPr>
          <w:spacing w:val="-2"/>
        </w:rPr>
        <w:t>Rules</w:t>
      </w:r>
    </w:p>
    <w:p w14:paraId="4886BED1" w14:textId="77777777" w:rsidR="00F4405D" w:rsidRDefault="00F4405D">
      <w:pPr>
        <w:pStyle w:val="BodyText"/>
      </w:pPr>
    </w:p>
    <w:p w14:paraId="74534073" w14:textId="77777777" w:rsidR="00F4405D" w:rsidRDefault="00F4405D">
      <w:pPr>
        <w:pStyle w:val="BodyText"/>
        <w:spacing w:before="395"/>
      </w:pPr>
    </w:p>
    <w:p w14:paraId="38DC6487" w14:textId="77777777" w:rsidR="00F4405D" w:rsidRDefault="00000000">
      <w:pPr>
        <w:pStyle w:val="ListParagraph"/>
        <w:numPr>
          <w:ilvl w:val="0"/>
          <w:numId w:val="4"/>
        </w:numPr>
        <w:tabs>
          <w:tab w:val="left" w:pos="783"/>
        </w:tabs>
        <w:spacing w:before="0"/>
        <w:ind w:left="783" w:hanging="541"/>
        <w:rPr>
          <w:sz w:val="40"/>
        </w:rPr>
      </w:pPr>
      <w:r>
        <w:rPr>
          <w:sz w:val="40"/>
        </w:rPr>
        <w:t>Orthographic</w:t>
      </w:r>
      <w:r>
        <w:rPr>
          <w:spacing w:val="-13"/>
          <w:sz w:val="40"/>
        </w:rPr>
        <w:t xml:space="preserve"> </w:t>
      </w:r>
      <w:r>
        <w:rPr>
          <w:sz w:val="40"/>
        </w:rPr>
        <w:t>rules</w:t>
      </w:r>
      <w:r>
        <w:rPr>
          <w:spacing w:val="-18"/>
          <w:sz w:val="40"/>
        </w:rPr>
        <w:t xml:space="preserve"> </w:t>
      </w:r>
      <w:r>
        <w:rPr>
          <w:sz w:val="40"/>
        </w:rPr>
        <w:t>explain</w:t>
      </w:r>
      <w:r>
        <w:rPr>
          <w:spacing w:val="-15"/>
          <w:sz w:val="40"/>
        </w:rPr>
        <w:t xml:space="preserve"> </w:t>
      </w:r>
      <w:r>
        <w:rPr>
          <w:sz w:val="40"/>
        </w:rPr>
        <w:t>how</w:t>
      </w:r>
      <w:r>
        <w:rPr>
          <w:spacing w:val="-17"/>
          <w:sz w:val="40"/>
        </w:rPr>
        <w:t xml:space="preserve"> </w:t>
      </w:r>
      <w:r>
        <w:rPr>
          <w:sz w:val="40"/>
        </w:rPr>
        <w:t>spelling</w:t>
      </w:r>
      <w:r>
        <w:rPr>
          <w:spacing w:val="-15"/>
          <w:sz w:val="40"/>
        </w:rPr>
        <w:t xml:space="preserve"> </w:t>
      </w:r>
      <w:r>
        <w:rPr>
          <w:sz w:val="40"/>
        </w:rPr>
        <w:t>changes</w:t>
      </w:r>
      <w:r>
        <w:rPr>
          <w:spacing w:val="-10"/>
          <w:sz w:val="40"/>
        </w:rPr>
        <w:t xml:space="preserve"> </w:t>
      </w:r>
      <w:r>
        <w:rPr>
          <w:sz w:val="40"/>
        </w:rPr>
        <w:t>when</w:t>
      </w:r>
      <w:r>
        <w:rPr>
          <w:spacing w:val="-3"/>
          <w:sz w:val="40"/>
        </w:rPr>
        <w:t xml:space="preserve"> </w:t>
      </w:r>
      <w:r>
        <w:rPr>
          <w:sz w:val="40"/>
        </w:rPr>
        <w:t>morphemes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combine.</w:t>
      </w:r>
    </w:p>
    <w:p w14:paraId="7A09667B" w14:textId="77777777" w:rsidR="00F4405D" w:rsidRDefault="00000000">
      <w:pPr>
        <w:pStyle w:val="ListParagraph"/>
        <w:numPr>
          <w:ilvl w:val="0"/>
          <w:numId w:val="4"/>
        </w:numPr>
        <w:tabs>
          <w:tab w:val="left" w:pos="783"/>
        </w:tabs>
        <w:spacing w:before="261"/>
        <w:ind w:left="783" w:hanging="541"/>
        <w:rPr>
          <w:sz w:val="40"/>
        </w:rPr>
      </w:pPr>
      <w:r>
        <w:rPr>
          <w:sz w:val="40"/>
        </w:rPr>
        <w:t>These</w:t>
      </w:r>
      <w:r>
        <w:rPr>
          <w:spacing w:val="-17"/>
          <w:sz w:val="40"/>
        </w:rPr>
        <w:t xml:space="preserve"> </w:t>
      </w:r>
      <w:r>
        <w:rPr>
          <w:sz w:val="40"/>
        </w:rPr>
        <w:t>changes</w:t>
      </w:r>
      <w:r>
        <w:rPr>
          <w:spacing w:val="-8"/>
          <w:sz w:val="40"/>
        </w:rPr>
        <w:t xml:space="preserve"> </w:t>
      </w:r>
      <w:r>
        <w:rPr>
          <w:sz w:val="40"/>
        </w:rPr>
        <w:t>occur</w:t>
      </w:r>
      <w:r>
        <w:rPr>
          <w:spacing w:val="-15"/>
          <w:sz w:val="40"/>
        </w:rPr>
        <w:t xml:space="preserve"> </w:t>
      </w:r>
      <w:r>
        <w:rPr>
          <w:sz w:val="40"/>
        </w:rPr>
        <w:t>because</w:t>
      </w:r>
      <w:r>
        <w:rPr>
          <w:spacing w:val="-15"/>
          <w:sz w:val="40"/>
        </w:rPr>
        <w:t xml:space="preserve"> </w:t>
      </w:r>
      <w:r>
        <w:rPr>
          <w:sz w:val="40"/>
        </w:rPr>
        <w:t>English</w:t>
      </w:r>
      <w:r>
        <w:rPr>
          <w:spacing w:val="-11"/>
          <w:sz w:val="40"/>
        </w:rPr>
        <w:t xml:space="preserve"> </w:t>
      </w:r>
      <w:r>
        <w:rPr>
          <w:sz w:val="40"/>
        </w:rPr>
        <w:t>spelling</w:t>
      </w:r>
      <w:r>
        <w:rPr>
          <w:spacing w:val="-14"/>
          <w:sz w:val="40"/>
        </w:rPr>
        <w:t xml:space="preserve"> </w:t>
      </w:r>
      <w:r>
        <w:rPr>
          <w:sz w:val="40"/>
        </w:rPr>
        <w:t>follows</w:t>
      </w:r>
      <w:r>
        <w:rPr>
          <w:spacing w:val="-9"/>
          <w:sz w:val="40"/>
        </w:rPr>
        <w:t xml:space="preserve"> </w:t>
      </w:r>
      <w:r>
        <w:rPr>
          <w:sz w:val="40"/>
        </w:rPr>
        <w:t>pronunciation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patterns.</w:t>
      </w:r>
    </w:p>
    <w:p w14:paraId="55AD7BE9" w14:textId="77777777" w:rsidR="00F4405D" w:rsidRDefault="00000000">
      <w:pPr>
        <w:pStyle w:val="ListParagraph"/>
        <w:numPr>
          <w:ilvl w:val="0"/>
          <w:numId w:val="4"/>
        </w:numPr>
        <w:tabs>
          <w:tab w:val="left" w:pos="783"/>
        </w:tabs>
        <w:spacing w:before="260"/>
        <w:ind w:left="783" w:hanging="541"/>
        <w:rPr>
          <w:sz w:val="40"/>
        </w:rPr>
      </w:pPr>
      <w:r>
        <w:rPr>
          <w:sz w:val="40"/>
        </w:rPr>
        <w:t>Examples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include:</w:t>
      </w:r>
    </w:p>
    <w:p w14:paraId="7B7783F7" w14:textId="77777777" w:rsidR="00F4405D" w:rsidRDefault="00000000">
      <w:pPr>
        <w:pStyle w:val="ListParagraph"/>
        <w:numPr>
          <w:ilvl w:val="0"/>
          <w:numId w:val="5"/>
        </w:numPr>
        <w:tabs>
          <w:tab w:val="left" w:pos="785"/>
        </w:tabs>
        <w:spacing w:before="259"/>
        <w:rPr>
          <w:sz w:val="40"/>
        </w:rPr>
      </w:pPr>
      <w:r>
        <w:rPr>
          <w:sz w:val="40"/>
        </w:rPr>
        <w:t>Changing</w:t>
      </w:r>
      <w:r>
        <w:rPr>
          <w:spacing w:val="4"/>
          <w:sz w:val="40"/>
        </w:rPr>
        <w:t xml:space="preserve"> </w:t>
      </w:r>
      <w:r>
        <w:rPr>
          <w:sz w:val="40"/>
        </w:rPr>
        <w:t>y</w:t>
      </w:r>
      <w:r>
        <w:rPr>
          <w:spacing w:val="-12"/>
          <w:sz w:val="40"/>
        </w:rPr>
        <w:t xml:space="preserve"> </w:t>
      </w:r>
      <w:r>
        <w:rPr>
          <w:sz w:val="40"/>
        </w:rPr>
        <w:t>to</w:t>
      </w:r>
      <w:r>
        <w:rPr>
          <w:spacing w:val="-9"/>
          <w:sz w:val="40"/>
        </w:rPr>
        <w:t xml:space="preserve"> </w:t>
      </w:r>
      <w:r>
        <w:rPr>
          <w:spacing w:val="-10"/>
          <w:sz w:val="40"/>
        </w:rPr>
        <w:t>i</w:t>
      </w:r>
    </w:p>
    <w:p w14:paraId="330E9145" w14:textId="77777777" w:rsidR="00F4405D" w:rsidRDefault="00000000">
      <w:pPr>
        <w:pStyle w:val="ListParagraph"/>
        <w:numPr>
          <w:ilvl w:val="0"/>
          <w:numId w:val="5"/>
        </w:numPr>
        <w:tabs>
          <w:tab w:val="left" w:pos="785"/>
        </w:tabs>
        <w:spacing w:before="259"/>
        <w:rPr>
          <w:sz w:val="40"/>
        </w:rPr>
      </w:pPr>
      <w:r>
        <w:rPr>
          <w:sz w:val="40"/>
        </w:rPr>
        <w:t>Doubling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consonants</w:t>
      </w:r>
    </w:p>
    <w:p w14:paraId="50E7C554" w14:textId="77777777" w:rsidR="00F4405D" w:rsidRDefault="00000000">
      <w:pPr>
        <w:pStyle w:val="ListParagraph"/>
        <w:numPr>
          <w:ilvl w:val="0"/>
          <w:numId w:val="5"/>
        </w:numPr>
        <w:tabs>
          <w:tab w:val="left" w:pos="785"/>
        </w:tabs>
        <w:spacing w:before="258"/>
        <w:rPr>
          <w:sz w:val="40"/>
        </w:rPr>
      </w:pPr>
      <w:r>
        <w:rPr>
          <w:sz w:val="40"/>
        </w:rPr>
        <w:t>Dropping</w:t>
      </w:r>
      <w:r>
        <w:rPr>
          <w:spacing w:val="-18"/>
          <w:sz w:val="40"/>
        </w:rPr>
        <w:t xml:space="preserve"> </w:t>
      </w:r>
      <w:r>
        <w:rPr>
          <w:sz w:val="40"/>
        </w:rPr>
        <w:t>silent</w:t>
      </w:r>
      <w:r>
        <w:rPr>
          <w:spacing w:val="-10"/>
          <w:sz w:val="40"/>
        </w:rPr>
        <w:t xml:space="preserve"> e</w:t>
      </w:r>
    </w:p>
    <w:p w14:paraId="668A095F" w14:textId="77777777" w:rsidR="00F4405D" w:rsidRDefault="00000000">
      <w:pPr>
        <w:pStyle w:val="ListParagraph"/>
        <w:numPr>
          <w:ilvl w:val="0"/>
          <w:numId w:val="5"/>
        </w:numPr>
        <w:tabs>
          <w:tab w:val="left" w:pos="785"/>
        </w:tabs>
        <w:spacing w:before="259"/>
        <w:rPr>
          <w:sz w:val="40"/>
        </w:rPr>
      </w:pPr>
      <w:r>
        <w:rPr>
          <w:sz w:val="40"/>
        </w:rPr>
        <w:t>Adding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suffixes</w:t>
      </w:r>
    </w:p>
    <w:p w14:paraId="589663E4" w14:textId="77777777" w:rsidR="00F4405D" w:rsidRDefault="00F4405D">
      <w:pPr>
        <w:pStyle w:val="BodyText"/>
      </w:pPr>
    </w:p>
    <w:p w14:paraId="1C830EA0" w14:textId="77777777" w:rsidR="00F4405D" w:rsidRDefault="00F4405D">
      <w:pPr>
        <w:pStyle w:val="BodyText"/>
        <w:spacing w:before="60"/>
      </w:pPr>
    </w:p>
    <w:p w14:paraId="6AD4E012" w14:textId="77777777" w:rsidR="00F4405D" w:rsidRDefault="00000000">
      <w:pPr>
        <w:pStyle w:val="ListParagraph"/>
        <w:numPr>
          <w:ilvl w:val="0"/>
          <w:numId w:val="4"/>
        </w:numPr>
        <w:tabs>
          <w:tab w:val="left" w:pos="783"/>
        </w:tabs>
        <w:spacing w:before="0"/>
        <w:ind w:left="783" w:hanging="541"/>
        <w:rPr>
          <w:sz w:val="40"/>
        </w:rPr>
      </w:pPr>
      <w:r>
        <w:rPr>
          <w:sz w:val="40"/>
        </w:rPr>
        <w:t>These</w:t>
      </w:r>
      <w:r>
        <w:rPr>
          <w:spacing w:val="-14"/>
          <w:sz w:val="40"/>
        </w:rPr>
        <w:t xml:space="preserve"> </w:t>
      </w:r>
      <w:r>
        <w:rPr>
          <w:sz w:val="40"/>
        </w:rPr>
        <w:t>rules</w:t>
      </w:r>
      <w:r>
        <w:rPr>
          <w:spacing w:val="-14"/>
          <w:sz w:val="40"/>
        </w:rPr>
        <w:t xml:space="preserve"> </w:t>
      </w:r>
      <w:r>
        <w:rPr>
          <w:sz w:val="40"/>
        </w:rPr>
        <w:t>improve</w:t>
      </w:r>
      <w:r>
        <w:rPr>
          <w:spacing w:val="-7"/>
          <w:sz w:val="40"/>
        </w:rPr>
        <w:t xml:space="preserve"> </w:t>
      </w:r>
      <w:r>
        <w:rPr>
          <w:sz w:val="40"/>
        </w:rPr>
        <w:t>readability</w:t>
      </w:r>
      <w:r>
        <w:rPr>
          <w:spacing w:val="-21"/>
          <w:sz w:val="40"/>
        </w:rPr>
        <w:t xml:space="preserve"> </w:t>
      </w:r>
      <w:r>
        <w:rPr>
          <w:sz w:val="40"/>
        </w:rPr>
        <w:t>and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pronunciation.</w:t>
      </w:r>
    </w:p>
    <w:p w14:paraId="03A50B7A" w14:textId="77777777" w:rsidR="00F4405D" w:rsidRDefault="00F4405D">
      <w:pPr>
        <w:pStyle w:val="ListParagraph"/>
        <w:rPr>
          <w:sz w:val="4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6DB60163" w14:textId="77777777" w:rsidR="00F4405D" w:rsidRDefault="00F4405D">
      <w:pPr>
        <w:pStyle w:val="BodyText"/>
        <w:rPr>
          <w:sz w:val="20"/>
        </w:rPr>
      </w:pPr>
    </w:p>
    <w:p w14:paraId="7A602A66" w14:textId="77777777" w:rsidR="00F4405D" w:rsidRDefault="00F4405D">
      <w:pPr>
        <w:pStyle w:val="BodyText"/>
        <w:rPr>
          <w:sz w:val="20"/>
        </w:rPr>
      </w:pPr>
    </w:p>
    <w:p w14:paraId="56477993" w14:textId="77777777" w:rsidR="00F4405D" w:rsidRDefault="00F4405D">
      <w:pPr>
        <w:pStyle w:val="BodyText"/>
        <w:rPr>
          <w:sz w:val="20"/>
        </w:rPr>
      </w:pPr>
    </w:p>
    <w:p w14:paraId="0F0FD33F" w14:textId="77777777" w:rsidR="00F4405D" w:rsidRDefault="00F4405D">
      <w:pPr>
        <w:pStyle w:val="BodyText"/>
        <w:spacing w:before="16"/>
        <w:rPr>
          <w:sz w:val="20"/>
        </w:rPr>
      </w:pPr>
    </w:p>
    <w:p w14:paraId="6D27DF5E" w14:textId="77777777" w:rsidR="00F4405D" w:rsidRDefault="00F4405D">
      <w:pPr>
        <w:pStyle w:val="BodyText"/>
        <w:rPr>
          <w:sz w:val="2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2DB0FDEE" w14:textId="77777777" w:rsidR="00F4405D" w:rsidRDefault="00F4405D">
      <w:pPr>
        <w:pStyle w:val="BodyText"/>
        <w:rPr>
          <w:sz w:val="46"/>
        </w:rPr>
      </w:pPr>
    </w:p>
    <w:p w14:paraId="7A0A52C6" w14:textId="77777777" w:rsidR="00F4405D" w:rsidRDefault="00F4405D">
      <w:pPr>
        <w:pStyle w:val="BodyText"/>
        <w:rPr>
          <w:sz w:val="46"/>
        </w:rPr>
      </w:pPr>
    </w:p>
    <w:p w14:paraId="7916626C" w14:textId="77777777" w:rsidR="00F4405D" w:rsidRDefault="00F4405D">
      <w:pPr>
        <w:pStyle w:val="BodyText"/>
        <w:spacing w:before="267"/>
        <w:rPr>
          <w:sz w:val="46"/>
        </w:rPr>
      </w:pPr>
    </w:p>
    <w:p w14:paraId="6ACACA09" w14:textId="77777777" w:rsidR="00F4405D" w:rsidRDefault="00000000">
      <w:pPr>
        <w:pStyle w:val="Heading9"/>
        <w:ind w:left="824"/>
        <w:jc w:val="center"/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151896BE" wp14:editId="6B5BAB3F">
            <wp:simplePos x="0" y="0"/>
            <wp:positionH relativeFrom="page">
              <wp:posOffset>356235</wp:posOffset>
            </wp:positionH>
            <wp:positionV relativeFrom="paragraph">
              <wp:posOffset>-1769745</wp:posOffset>
            </wp:positionV>
            <wp:extent cx="1103630" cy="1341120"/>
            <wp:effectExtent l="0" t="0" r="0" b="0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Common</w:t>
      </w:r>
      <w:r>
        <w:rPr>
          <w:spacing w:val="-2"/>
        </w:rPr>
        <w:t xml:space="preserve"> </w:t>
      </w:r>
      <w:r>
        <w:t>Spelling</w:t>
      </w:r>
      <w:r>
        <w:rPr>
          <w:spacing w:val="-18"/>
        </w:rPr>
        <w:t xml:space="preserve"> </w:t>
      </w:r>
      <w:r>
        <w:rPr>
          <w:spacing w:val="-4"/>
        </w:rPr>
        <w:t>Rules</w:t>
      </w:r>
    </w:p>
    <w:p w14:paraId="00B59E67" w14:textId="77777777" w:rsidR="00F4405D" w:rsidRDefault="00000000">
      <w:pPr>
        <w:spacing w:before="65"/>
        <w:ind w:left="201"/>
        <w:rPr>
          <w:sz w:val="90"/>
        </w:rPr>
      </w:pPr>
      <w:r>
        <w:br w:type="column"/>
      </w:r>
      <w:r>
        <w:rPr>
          <w:sz w:val="90"/>
        </w:rPr>
        <w:t>Spelling</w:t>
      </w:r>
      <w:r>
        <w:rPr>
          <w:spacing w:val="-7"/>
          <w:sz w:val="90"/>
        </w:rPr>
        <w:t xml:space="preserve"> </w:t>
      </w:r>
      <w:r>
        <w:rPr>
          <w:spacing w:val="-2"/>
          <w:sz w:val="90"/>
        </w:rPr>
        <w:t>Rules</w:t>
      </w:r>
    </w:p>
    <w:p w14:paraId="528A94E2" w14:textId="77777777" w:rsidR="00F4405D" w:rsidRDefault="00F4405D">
      <w:pPr>
        <w:rPr>
          <w:sz w:val="90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5629" w:space="330"/>
            <w:col w:w="12881"/>
          </w:cols>
        </w:sectPr>
      </w:pPr>
    </w:p>
    <w:p w14:paraId="297E762D" w14:textId="77777777" w:rsidR="00F4405D" w:rsidRDefault="00F4405D">
      <w:pPr>
        <w:pStyle w:val="BodyText"/>
        <w:spacing w:before="10"/>
        <w:rPr>
          <w:sz w:val="12"/>
        </w:rPr>
      </w:pPr>
    </w:p>
    <w:p w14:paraId="738853A4" w14:textId="77777777" w:rsidR="00F4405D" w:rsidRDefault="00F4405D">
      <w:pPr>
        <w:pStyle w:val="BodyText"/>
        <w:rPr>
          <w:sz w:val="12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space="720"/>
        </w:sectPr>
      </w:pPr>
    </w:p>
    <w:p w14:paraId="4FFDBCBA" w14:textId="77777777" w:rsidR="00F4405D" w:rsidRDefault="00000000">
      <w:pPr>
        <w:spacing w:before="207"/>
        <w:ind w:left="864"/>
        <w:rPr>
          <w:b/>
          <w:sz w:val="44"/>
        </w:rPr>
      </w:pPr>
      <w:r>
        <w:rPr>
          <w:b/>
          <w:noProof/>
          <w:sz w:val="44"/>
        </w:rPr>
        <w:drawing>
          <wp:anchor distT="0" distB="0" distL="0" distR="0" simplePos="0" relativeHeight="251655680" behindDoc="0" locked="0" layoutInCell="1" allowOverlap="1" wp14:anchorId="36C580E1" wp14:editId="51EE0E48">
            <wp:simplePos x="0" y="0"/>
            <wp:positionH relativeFrom="page">
              <wp:posOffset>10515600</wp:posOffset>
            </wp:positionH>
            <wp:positionV relativeFrom="page">
              <wp:posOffset>191770</wp:posOffset>
            </wp:positionV>
            <wp:extent cx="1517650" cy="1341120"/>
            <wp:effectExtent l="0" t="0" r="0" b="0"/>
            <wp:wrapNone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Rule</w:t>
      </w:r>
      <w:r>
        <w:rPr>
          <w:b/>
          <w:spacing w:val="-7"/>
          <w:sz w:val="44"/>
        </w:rPr>
        <w:t xml:space="preserve"> </w:t>
      </w:r>
      <w:r>
        <w:rPr>
          <w:b/>
          <w:spacing w:val="-12"/>
          <w:sz w:val="44"/>
        </w:rPr>
        <w:t>1</w:t>
      </w:r>
    </w:p>
    <w:p w14:paraId="543E190A" w14:textId="77777777" w:rsidR="00F4405D" w:rsidRDefault="00000000">
      <w:pPr>
        <w:spacing w:before="340" w:line="249" w:lineRule="auto"/>
        <w:ind w:left="864"/>
        <w:rPr>
          <w:sz w:val="50"/>
        </w:rPr>
      </w:pPr>
      <w:r>
        <w:rPr>
          <w:sz w:val="50"/>
        </w:rPr>
        <w:t>Change</w:t>
      </w:r>
      <w:r>
        <w:rPr>
          <w:spacing w:val="-12"/>
          <w:sz w:val="50"/>
        </w:rPr>
        <w:t xml:space="preserve"> </w:t>
      </w:r>
      <w:r>
        <w:rPr>
          <w:sz w:val="50"/>
        </w:rPr>
        <w:t>y</w:t>
      </w:r>
      <w:r>
        <w:rPr>
          <w:spacing w:val="-16"/>
          <w:sz w:val="50"/>
        </w:rPr>
        <w:t xml:space="preserve"> </w:t>
      </w:r>
      <w:r>
        <w:rPr>
          <w:sz w:val="50"/>
        </w:rPr>
        <w:t>→</w:t>
      </w:r>
      <w:r>
        <w:rPr>
          <w:spacing w:val="-10"/>
          <w:sz w:val="50"/>
        </w:rPr>
        <w:t xml:space="preserve"> </w:t>
      </w:r>
      <w:r>
        <w:rPr>
          <w:sz w:val="50"/>
        </w:rPr>
        <w:t>ies city → cities baby → babies lady → ladies</w:t>
      </w:r>
    </w:p>
    <w:p w14:paraId="6D537CEE" w14:textId="77777777" w:rsidR="00F4405D" w:rsidRDefault="00000000">
      <w:pPr>
        <w:pStyle w:val="Heading8"/>
        <w:ind w:left="847"/>
      </w:pPr>
      <w:r>
        <w:rPr>
          <w:b w:val="0"/>
        </w:rPr>
        <w:br w:type="column"/>
      </w:r>
      <w:r>
        <w:t>Rule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36ECB0AB" w14:textId="77777777" w:rsidR="00F4405D" w:rsidRDefault="00000000">
      <w:pPr>
        <w:spacing w:before="386" w:line="249" w:lineRule="auto"/>
        <w:ind w:left="847" w:right="38"/>
        <w:rPr>
          <w:sz w:val="50"/>
        </w:rPr>
      </w:pPr>
      <w:r>
        <w:rPr>
          <w:sz w:val="50"/>
        </w:rPr>
        <w:t>If vowel + y Simply</w:t>
      </w:r>
      <w:r>
        <w:rPr>
          <w:spacing w:val="-14"/>
          <w:sz w:val="50"/>
        </w:rPr>
        <w:t xml:space="preserve"> </w:t>
      </w:r>
      <w:r>
        <w:rPr>
          <w:sz w:val="50"/>
        </w:rPr>
        <w:t>add</w:t>
      </w:r>
      <w:r>
        <w:rPr>
          <w:spacing w:val="-22"/>
          <w:sz w:val="50"/>
        </w:rPr>
        <w:t xml:space="preserve"> </w:t>
      </w:r>
      <w:r>
        <w:rPr>
          <w:sz w:val="50"/>
        </w:rPr>
        <w:t>s boy → boys toy → toys day → days</w:t>
      </w:r>
    </w:p>
    <w:p w14:paraId="314273DA" w14:textId="77777777" w:rsidR="00F4405D" w:rsidRDefault="00000000">
      <w:pPr>
        <w:pStyle w:val="Heading8"/>
      </w:pPr>
      <w:r>
        <w:rPr>
          <w:b w:val="0"/>
        </w:rPr>
        <w:br w:type="column"/>
      </w:r>
      <w:r>
        <w:t>Rule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D6342F7" w14:textId="77777777" w:rsidR="00F4405D" w:rsidRDefault="00000000">
      <w:pPr>
        <w:spacing w:before="386" w:line="249" w:lineRule="auto"/>
        <w:ind w:left="864"/>
        <w:rPr>
          <w:sz w:val="50"/>
        </w:rPr>
      </w:pPr>
      <w:r>
        <w:rPr>
          <w:sz w:val="50"/>
        </w:rPr>
        <w:t>Drop silent e make</w:t>
      </w:r>
      <w:r>
        <w:rPr>
          <w:spacing w:val="-16"/>
          <w:sz w:val="50"/>
        </w:rPr>
        <w:t xml:space="preserve"> </w:t>
      </w:r>
      <w:r>
        <w:rPr>
          <w:sz w:val="50"/>
        </w:rPr>
        <w:t>→</w:t>
      </w:r>
      <w:r>
        <w:rPr>
          <w:spacing w:val="-24"/>
          <w:sz w:val="50"/>
        </w:rPr>
        <w:t xml:space="preserve"> </w:t>
      </w:r>
      <w:r>
        <w:rPr>
          <w:sz w:val="50"/>
        </w:rPr>
        <w:t>making write → writing hope → hoping</w:t>
      </w:r>
    </w:p>
    <w:p w14:paraId="440CF697" w14:textId="77777777" w:rsidR="00F4405D" w:rsidRDefault="00000000">
      <w:pPr>
        <w:pStyle w:val="Heading8"/>
      </w:pPr>
      <w:r>
        <w:rPr>
          <w:b w:val="0"/>
        </w:rPr>
        <w:br w:type="column"/>
      </w:r>
      <w:r>
        <w:t>Rule</w:t>
      </w:r>
      <w:r>
        <w:rPr>
          <w:spacing w:val="-11"/>
        </w:rPr>
        <w:t xml:space="preserve"> </w:t>
      </w:r>
      <w:r>
        <w:rPr>
          <w:spacing w:val="-10"/>
        </w:rPr>
        <w:t>4</w:t>
      </w:r>
    </w:p>
    <w:p w14:paraId="405CD82C" w14:textId="77777777" w:rsidR="00F4405D" w:rsidRDefault="00000000">
      <w:pPr>
        <w:spacing w:before="386" w:line="249" w:lineRule="auto"/>
        <w:ind w:left="864" w:right="2280"/>
        <w:rPr>
          <w:sz w:val="50"/>
        </w:rPr>
      </w:pPr>
      <w:r>
        <w:rPr>
          <w:sz w:val="50"/>
        </w:rPr>
        <w:t>Double</w:t>
      </w:r>
      <w:r>
        <w:rPr>
          <w:spacing w:val="-32"/>
          <w:sz w:val="50"/>
        </w:rPr>
        <w:t xml:space="preserve"> </w:t>
      </w:r>
      <w:r>
        <w:rPr>
          <w:sz w:val="50"/>
        </w:rPr>
        <w:t xml:space="preserve">final </w:t>
      </w:r>
      <w:r>
        <w:rPr>
          <w:spacing w:val="-2"/>
          <w:sz w:val="50"/>
        </w:rPr>
        <w:t>consonant</w:t>
      </w:r>
    </w:p>
    <w:p w14:paraId="44DDD73E" w14:textId="77777777" w:rsidR="00F4405D" w:rsidRDefault="00000000">
      <w:pPr>
        <w:spacing w:before="4" w:line="249" w:lineRule="auto"/>
        <w:ind w:left="864" w:right="2280"/>
        <w:rPr>
          <w:sz w:val="50"/>
        </w:rPr>
      </w:pPr>
      <w:r>
        <w:rPr>
          <w:sz w:val="50"/>
        </w:rPr>
        <w:t>run → running sit → sitting stop</w:t>
      </w:r>
      <w:r>
        <w:rPr>
          <w:spacing w:val="-19"/>
          <w:sz w:val="50"/>
        </w:rPr>
        <w:t xml:space="preserve"> </w:t>
      </w:r>
      <w:r>
        <w:rPr>
          <w:sz w:val="50"/>
        </w:rPr>
        <w:t>→</w:t>
      </w:r>
      <w:r>
        <w:rPr>
          <w:spacing w:val="-23"/>
          <w:sz w:val="50"/>
        </w:rPr>
        <w:t xml:space="preserve"> </w:t>
      </w:r>
      <w:r>
        <w:rPr>
          <w:sz w:val="50"/>
        </w:rPr>
        <w:t>stopped</w:t>
      </w:r>
    </w:p>
    <w:p w14:paraId="0D973567" w14:textId="77777777" w:rsidR="00F4405D" w:rsidRDefault="00F4405D">
      <w:pPr>
        <w:spacing w:line="249" w:lineRule="auto"/>
        <w:rPr>
          <w:sz w:val="50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4" w:space="720" w:equalWidth="0">
            <w:col w:w="4075" w:space="40"/>
            <w:col w:w="3501" w:space="386"/>
            <w:col w:w="4236" w:space="171"/>
            <w:col w:w="6431"/>
          </w:cols>
        </w:sectPr>
      </w:pPr>
    </w:p>
    <w:p w14:paraId="7CE855A7" w14:textId="77777777" w:rsidR="00F4405D" w:rsidRDefault="00000000">
      <w:pPr>
        <w:pStyle w:val="Heading1"/>
        <w:ind w:left="113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8992" behindDoc="1" locked="0" layoutInCell="1" allowOverlap="1" wp14:anchorId="34A6B221" wp14:editId="7A0C6AE2">
                <wp:simplePos x="0" y="0"/>
                <wp:positionH relativeFrom="page">
                  <wp:posOffset>10290810</wp:posOffset>
                </wp:positionH>
                <wp:positionV relativeFrom="paragraph">
                  <wp:posOffset>313690</wp:posOffset>
                </wp:positionV>
                <wp:extent cx="310515" cy="618490"/>
                <wp:effectExtent l="0" t="0" r="0" b="0"/>
                <wp:wrapNone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618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71DC00" w14:textId="77777777" w:rsidR="00F4405D" w:rsidRDefault="00000000">
                            <w:pPr>
                              <w:spacing w:line="973" w:lineRule="exact"/>
                              <w:rPr>
                                <w:b/>
                                <w:sz w:val="88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88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6B221" id="Textbox 38" o:spid="_x0000_s1028" type="#_x0000_t202" style="position:absolute;left:0;text-align:left;margin-left:810.3pt;margin-top:24.7pt;width:24.45pt;height:48.7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" filled="f" stroked="f">
                <v:textbox inset="0,0,0,0">
                  <w:txbxContent>
                    <w:p w14:paraId="0871DC00" w14:textId="77777777" w:rsidR="00F4405D" w:rsidRDefault="00000000">
                      <w:pPr>
                        <w:spacing w:line="973" w:lineRule="exact"/>
                        <w:rPr>
                          <w:b/>
                          <w:sz w:val="88"/>
                        </w:rPr>
                      </w:pPr>
                      <w:r>
                        <w:rPr>
                          <w:b/>
                          <w:spacing w:val="-12"/>
                          <w:sz w:val="88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496D6A92" wp14:editId="059E304B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7728" behindDoc="0" locked="0" layoutInCell="1" allowOverlap="1" wp14:anchorId="20AF6B24" wp14:editId="04ADF8E8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Morphological</w:t>
      </w:r>
      <w:r>
        <w:rPr>
          <w:spacing w:val="-37"/>
        </w:rPr>
        <w:t xml:space="preserve"> </w:t>
      </w:r>
      <w:r>
        <w:t>Changes</w:t>
      </w:r>
      <w:r>
        <w:rPr>
          <w:spacing w:val="-36"/>
        </w:rPr>
        <w:t xml:space="preserve"> </w:t>
      </w:r>
      <w:r>
        <w:t>During</w:t>
      </w:r>
      <w:r>
        <w:rPr>
          <w:spacing w:val="-36"/>
        </w:rPr>
        <w:t xml:space="preserve"> </w:t>
      </w:r>
      <w:r>
        <w:rPr>
          <w:spacing w:val="-5"/>
        </w:rPr>
        <w:t>Wor</w:t>
      </w:r>
    </w:p>
    <w:p w14:paraId="782AF26F" w14:textId="77777777" w:rsidR="00F4405D" w:rsidRDefault="00000000">
      <w:pPr>
        <w:spacing w:before="44"/>
        <w:ind w:left="1624" w:right="2088"/>
        <w:jc w:val="center"/>
        <w:rPr>
          <w:b/>
          <w:sz w:val="88"/>
        </w:rPr>
      </w:pPr>
      <w:r>
        <w:rPr>
          <w:b/>
          <w:spacing w:val="-2"/>
          <w:sz w:val="88"/>
        </w:rPr>
        <w:t>Formation</w:t>
      </w:r>
    </w:p>
    <w:p w14:paraId="22A37573" w14:textId="77777777" w:rsidR="00F4405D" w:rsidRDefault="00000000">
      <w:pPr>
        <w:pStyle w:val="Heading9"/>
        <w:spacing w:before="266"/>
      </w:pPr>
      <w:r>
        <w:t>Morphological</w:t>
      </w:r>
      <w:r>
        <w:rPr>
          <w:spacing w:val="-7"/>
        </w:rPr>
        <w:t xml:space="preserve"> </w:t>
      </w:r>
      <w:r>
        <w:rPr>
          <w:spacing w:val="-2"/>
        </w:rPr>
        <w:t>Changes</w:t>
      </w:r>
    </w:p>
    <w:p w14:paraId="73DD909F" w14:textId="77777777" w:rsidR="00F4405D" w:rsidRDefault="00F4405D">
      <w:pPr>
        <w:pStyle w:val="BodyText"/>
        <w:spacing w:before="28"/>
        <w:rPr>
          <w:b/>
          <w:sz w:val="20"/>
        </w:rPr>
      </w:pPr>
    </w:p>
    <w:p w14:paraId="1602076B" w14:textId="77777777" w:rsidR="00F4405D" w:rsidRDefault="00F4405D">
      <w:pPr>
        <w:pStyle w:val="BodyText"/>
        <w:rPr>
          <w:b/>
          <w:sz w:val="2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66E35DD3" w14:textId="77777777" w:rsidR="00F4405D" w:rsidRDefault="00000000">
      <w:pPr>
        <w:spacing w:before="88"/>
        <w:ind w:left="504"/>
        <w:rPr>
          <w:sz w:val="32"/>
        </w:rPr>
      </w:pPr>
      <w:r>
        <w:rPr>
          <w:sz w:val="32"/>
        </w:rPr>
        <w:t>When suffixes</w:t>
      </w:r>
      <w:r>
        <w:rPr>
          <w:spacing w:val="4"/>
          <w:sz w:val="32"/>
        </w:rPr>
        <w:t xml:space="preserve"> </w:t>
      </w:r>
      <w:r>
        <w:rPr>
          <w:sz w:val="32"/>
        </w:rPr>
        <w:t>are</w:t>
      </w:r>
      <w:r>
        <w:rPr>
          <w:spacing w:val="-3"/>
          <w:sz w:val="32"/>
        </w:rPr>
        <w:t xml:space="preserve"> </w:t>
      </w:r>
      <w:r>
        <w:rPr>
          <w:sz w:val="32"/>
        </w:rPr>
        <w:t>added,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spelling</w:t>
      </w:r>
      <w:r>
        <w:rPr>
          <w:spacing w:val="2"/>
          <w:sz w:val="32"/>
        </w:rPr>
        <w:t xml:space="preserve"> </w:t>
      </w:r>
      <w:r>
        <w:rPr>
          <w:sz w:val="32"/>
        </w:rPr>
        <w:t>may</w:t>
      </w:r>
      <w:r>
        <w:rPr>
          <w:spacing w:val="-2"/>
          <w:sz w:val="32"/>
        </w:rPr>
        <w:t xml:space="preserve"> change.</w:t>
      </w:r>
    </w:p>
    <w:p w14:paraId="3B934C35" w14:textId="77777777" w:rsidR="00F4405D" w:rsidRDefault="00F4405D">
      <w:pPr>
        <w:pStyle w:val="BodyText"/>
        <w:spacing w:before="40"/>
        <w:rPr>
          <w:sz w:val="32"/>
        </w:rPr>
      </w:pPr>
    </w:p>
    <w:p w14:paraId="1CDF5DF4" w14:textId="77777777" w:rsidR="00F4405D" w:rsidRDefault="00000000">
      <w:pPr>
        <w:spacing w:before="1"/>
        <w:ind w:left="504"/>
        <w:rPr>
          <w:b/>
          <w:sz w:val="44"/>
        </w:rPr>
      </w:pPr>
      <w:r>
        <w:rPr>
          <w:b/>
          <w:spacing w:val="-2"/>
          <w:sz w:val="44"/>
        </w:rPr>
        <w:t>Types</w:t>
      </w:r>
    </w:p>
    <w:p w14:paraId="4024252B" w14:textId="77777777" w:rsidR="00F4405D" w:rsidRDefault="00000000">
      <w:pPr>
        <w:pStyle w:val="ListParagraph"/>
        <w:numPr>
          <w:ilvl w:val="0"/>
          <w:numId w:val="6"/>
        </w:numPr>
        <w:tabs>
          <w:tab w:val="left" w:pos="946"/>
        </w:tabs>
        <w:spacing w:before="339"/>
        <w:ind w:hanging="442"/>
        <w:rPr>
          <w:b/>
          <w:sz w:val="44"/>
        </w:rPr>
      </w:pPr>
      <w:r>
        <w:rPr>
          <w:b/>
          <w:spacing w:val="-2"/>
          <w:sz w:val="44"/>
        </w:rPr>
        <w:t>Addition</w:t>
      </w:r>
    </w:p>
    <w:p w14:paraId="45B2C00F" w14:textId="77777777" w:rsidR="00F4405D" w:rsidRDefault="00000000">
      <w:pPr>
        <w:spacing w:before="331"/>
        <w:ind w:left="504"/>
        <w:rPr>
          <w:sz w:val="32"/>
        </w:rPr>
      </w:pPr>
      <w:r>
        <w:rPr>
          <w:sz w:val="32"/>
        </w:rPr>
        <w:t>book</w:t>
      </w:r>
      <w:r>
        <w:rPr>
          <w:spacing w:val="-4"/>
          <w:sz w:val="32"/>
        </w:rPr>
        <w:t xml:space="preserve"> </w:t>
      </w:r>
      <w:r>
        <w:rPr>
          <w:sz w:val="32"/>
        </w:rPr>
        <w:t>→</w:t>
      </w:r>
      <w:r>
        <w:rPr>
          <w:spacing w:val="-4"/>
          <w:sz w:val="32"/>
        </w:rPr>
        <w:t xml:space="preserve"> books</w:t>
      </w:r>
    </w:p>
    <w:p w14:paraId="757EC654" w14:textId="77777777" w:rsidR="00F4405D" w:rsidRDefault="00000000">
      <w:pPr>
        <w:spacing w:before="16"/>
        <w:ind w:left="504"/>
        <w:rPr>
          <w:sz w:val="32"/>
        </w:rPr>
      </w:pPr>
      <w:r>
        <w:rPr>
          <w:sz w:val="32"/>
        </w:rPr>
        <w:t>cat →</w:t>
      </w:r>
      <w:r>
        <w:rPr>
          <w:spacing w:val="-2"/>
          <w:sz w:val="32"/>
        </w:rPr>
        <w:t xml:space="preserve"> </w:t>
      </w:r>
      <w:r>
        <w:rPr>
          <w:spacing w:val="-4"/>
          <w:sz w:val="32"/>
        </w:rPr>
        <w:t>cats</w:t>
      </w:r>
    </w:p>
    <w:p w14:paraId="1B8B7E47" w14:textId="77777777" w:rsidR="00F4405D" w:rsidRDefault="00000000">
      <w:pPr>
        <w:numPr>
          <w:ilvl w:val="0"/>
          <w:numId w:val="6"/>
        </w:numPr>
        <w:tabs>
          <w:tab w:val="left" w:pos="945"/>
        </w:tabs>
        <w:spacing w:before="24"/>
        <w:ind w:left="945" w:hanging="441"/>
        <w:rPr>
          <w:b/>
          <w:sz w:val="44"/>
        </w:rPr>
      </w:pPr>
      <w:r>
        <w:rPr>
          <w:b/>
          <w:spacing w:val="-2"/>
          <w:sz w:val="44"/>
        </w:rPr>
        <w:t>Replacement</w:t>
      </w:r>
    </w:p>
    <w:p w14:paraId="517823B6" w14:textId="77777777" w:rsidR="00F4405D" w:rsidRDefault="00000000">
      <w:pPr>
        <w:spacing w:before="332"/>
        <w:ind w:left="504"/>
        <w:rPr>
          <w:sz w:val="32"/>
        </w:rPr>
      </w:pPr>
      <w:r>
        <w:rPr>
          <w:sz w:val="32"/>
        </w:rPr>
        <w:t>city</w:t>
      </w:r>
      <w:r>
        <w:rPr>
          <w:spacing w:val="-5"/>
          <w:sz w:val="32"/>
        </w:rPr>
        <w:t xml:space="preserve"> </w:t>
      </w:r>
      <w:r>
        <w:rPr>
          <w:sz w:val="32"/>
        </w:rPr>
        <w:t>→</w:t>
      </w:r>
      <w:r>
        <w:rPr>
          <w:spacing w:val="4"/>
          <w:sz w:val="32"/>
        </w:rPr>
        <w:t xml:space="preserve"> </w:t>
      </w:r>
      <w:r>
        <w:rPr>
          <w:spacing w:val="-2"/>
          <w:sz w:val="32"/>
        </w:rPr>
        <w:t>cities</w:t>
      </w:r>
    </w:p>
    <w:p w14:paraId="08FEE69F" w14:textId="77777777" w:rsidR="00F4405D" w:rsidRDefault="00000000">
      <w:pPr>
        <w:spacing w:before="16"/>
        <w:ind w:left="504"/>
        <w:rPr>
          <w:sz w:val="32"/>
        </w:rPr>
      </w:pPr>
      <w:r>
        <w:rPr>
          <w:sz w:val="32"/>
        </w:rPr>
        <w:t>fly</w:t>
      </w:r>
      <w:r>
        <w:rPr>
          <w:spacing w:val="-1"/>
          <w:sz w:val="32"/>
        </w:rPr>
        <w:t xml:space="preserve"> </w:t>
      </w:r>
      <w:r>
        <w:rPr>
          <w:sz w:val="32"/>
        </w:rPr>
        <w:t>→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flies</w:t>
      </w:r>
    </w:p>
    <w:p w14:paraId="35E20BA6" w14:textId="77777777" w:rsidR="00F4405D" w:rsidRDefault="00000000">
      <w:pPr>
        <w:pStyle w:val="BodyText"/>
        <w:rPr>
          <w:sz w:val="44"/>
        </w:rPr>
      </w:pPr>
      <w:r>
        <w:br w:type="column"/>
      </w:r>
    </w:p>
    <w:p w14:paraId="3BE5A763" w14:textId="77777777" w:rsidR="00F4405D" w:rsidRDefault="00F4405D">
      <w:pPr>
        <w:pStyle w:val="BodyText"/>
        <w:spacing w:before="262"/>
        <w:rPr>
          <w:sz w:val="44"/>
        </w:rPr>
      </w:pPr>
    </w:p>
    <w:p w14:paraId="745350C3" w14:textId="77777777" w:rsidR="00F4405D" w:rsidRDefault="00000000">
      <w:pPr>
        <w:numPr>
          <w:ilvl w:val="0"/>
          <w:numId w:val="6"/>
        </w:numPr>
        <w:tabs>
          <w:tab w:val="left" w:pos="944"/>
        </w:tabs>
        <w:ind w:left="944" w:hanging="441"/>
        <w:rPr>
          <w:b/>
          <w:sz w:val="44"/>
        </w:rPr>
      </w:pPr>
      <w:r>
        <w:rPr>
          <w:b/>
          <w:spacing w:val="-2"/>
          <w:sz w:val="44"/>
        </w:rPr>
        <w:t>Deletion</w:t>
      </w:r>
    </w:p>
    <w:p w14:paraId="3B4E33D7" w14:textId="77777777" w:rsidR="00F4405D" w:rsidRDefault="00000000">
      <w:pPr>
        <w:spacing w:before="332" w:line="249" w:lineRule="auto"/>
        <w:ind w:left="503" w:right="6553"/>
        <w:rPr>
          <w:sz w:val="32"/>
        </w:rPr>
      </w:pPr>
      <w:r>
        <w:rPr>
          <w:sz w:val="32"/>
        </w:rPr>
        <w:t>make → making arrive</w:t>
      </w:r>
      <w:r>
        <w:rPr>
          <w:spacing w:val="-12"/>
          <w:sz w:val="32"/>
        </w:rPr>
        <w:t xml:space="preserve"> </w:t>
      </w:r>
      <w:r>
        <w:rPr>
          <w:sz w:val="32"/>
        </w:rPr>
        <w:t>→</w:t>
      </w:r>
      <w:r>
        <w:rPr>
          <w:spacing w:val="-17"/>
          <w:sz w:val="32"/>
        </w:rPr>
        <w:t xml:space="preserve"> </w:t>
      </w:r>
      <w:r>
        <w:rPr>
          <w:sz w:val="32"/>
        </w:rPr>
        <w:t>arriving</w:t>
      </w:r>
    </w:p>
    <w:p w14:paraId="42278144" w14:textId="77777777" w:rsidR="00F4405D" w:rsidRDefault="00000000">
      <w:pPr>
        <w:numPr>
          <w:ilvl w:val="0"/>
          <w:numId w:val="6"/>
        </w:numPr>
        <w:tabs>
          <w:tab w:val="left" w:pos="944"/>
        </w:tabs>
        <w:spacing w:before="11"/>
        <w:ind w:left="944" w:hanging="441"/>
        <w:rPr>
          <w:b/>
          <w:sz w:val="44"/>
        </w:rPr>
      </w:pPr>
      <w:r>
        <w:rPr>
          <w:b/>
          <w:spacing w:val="-2"/>
          <w:sz w:val="44"/>
        </w:rPr>
        <w:t>Doubling</w:t>
      </w:r>
    </w:p>
    <w:p w14:paraId="0096F675" w14:textId="77777777" w:rsidR="00F4405D" w:rsidRDefault="00000000">
      <w:pPr>
        <w:spacing w:before="331"/>
        <w:ind w:left="503"/>
        <w:rPr>
          <w:sz w:val="32"/>
        </w:rPr>
      </w:pPr>
      <w:r>
        <w:rPr>
          <w:sz w:val="32"/>
        </w:rPr>
        <w:t>run</w:t>
      </w:r>
      <w:r>
        <w:rPr>
          <w:spacing w:val="-3"/>
          <w:sz w:val="32"/>
        </w:rPr>
        <w:t xml:space="preserve"> </w:t>
      </w:r>
      <w:r>
        <w:rPr>
          <w:sz w:val="32"/>
        </w:rPr>
        <w:t>→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running</w:t>
      </w:r>
    </w:p>
    <w:p w14:paraId="3A79976F" w14:textId="77777777" w:rsidR="00F4405D" w:rsidRDefault="00000000">
      <w:pPr>
        <w:spacing w:before="16"/>
        <w:ind w:left="503"/>
        <w:rPr>
          <w:sz w:val="32"/>
        </w:rPr>
      </w:pPr>
      <w:r>
        <w:rPr>
          <w:sz w:val="32"/>
        </w:rPr>
        <w:t>begin</w:t>
      </w:r>
      <w:r>
        <w:rPr>
          <w:spacing w:val="-5"/>
          <w:sz w:val="32"/>
        </w:rPr>
        <w:t xml:space="preserve"> </w:t>
      </w:r>
      <w:r>
        <w:rPr>
          <w:sz w:val="32"/>
        </w:rPr>
        <w:t>→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beginning</w:t>
      </w:r>
    </w:p>
    <w:p w14:paraId="65B34840" w14:textId="77777777" w:rsidR="00F4405D" w:rsidRDefault="00000000">
      <w:pPr>
        <w:spacing w:before="16"/>
        <w:ind w:left="503"/>
        <w:rPr>
          <w:sz w:val="32"/>
        </w:rPr>
      </w:pPr>
      <w:r>
        <w:rPr>
          <w:sz w:val="32"/>
        </w:rPr>
        <w:t>These</w:t>
      </w:r>
      <w:r>
        <w:rPr>
          <w:spacing w:val="-8"/>
          <w:sz w:val="32"/>
        </w:rPr>
        <w:t xml:space="preserve"> </w:t>
      </w:r>
      <w:r>
        <w:rPr>
          <w:sz w:val="32"/>
        </w:rPr>
        <w:t>changes</w:t>
      </w:r>
      <w:r>
        <w:rPr>
          <w:spacing w:val="-12"/>
          <w:sz w:val="32"/>
        </w:rPr>
        <w:t xml:space="preserve"> </w:t>
      </w:r>
      <w:r>
        <w:rPr>
          <w:sz w:val="32"/>
        </w:rPr>
        <w:t>preserve</w:t>
      </w:r>
      <w:r>
        <w:rPr>
          <w:spacing w:val="-2"/>
          <w:sz w:val="32"/>
        </w:rPr>
        <w:t xml:space="preserve"> pronunciation.</w:t>
      </w:r>
    </w:p>
    <w:p w14:paraId="29E7BD22" w14:textId="77777777" w:rsidR="00F4405D" w:rsidRDefault="00F4405D">
      <w:pPr>
        <w:rPr>
          <w:sz w:val="32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7094" w:space="1831"/>
            <w:col w:w="9915"/>
          </w:cols>
        </w:sectPr>
      </w:pPr>
    </w:p>
    <w:p w14:paraId="3A4F7AD2" w14:textId="77777777" w:rsidR="00F4405D" w:rsidRDefault="00000000">
      <w:pPr>
        <w:pStyle w:val="Heading1"/>
        <w:ind w:left="1735"/>
      </w:pPr>
      <w:r>
        <w:rPr>
          <w:noProof/>
        </w:rPr>
        <w:lastRenderedPageBreak/>
        <w:drawing>
          <wp:anchor distT="0" distB="0" distL="0" distR="0" simplePos="0" relativeHeight="251658752" behindDoc="0" locked="0" layoutInCell="1" allowOverlap="1" wp14:anchorId="213291EF" wp14:editId="2C153366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776" behindDoc="0" locked="0" layoutInCell="1" allowOverlap="1" wp14:anchorId="4461A506" wp14:editId="7104B044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Examples</w:t>
      </w:r>
    </w:p>
    <w:p w14:paraId="1627B058" w14:textId="77777777" w:rsidR="00F4405D" w:rsidRDefault="00F4405D">
      <w:pPr>
        <w:pStyle w:val="BodyText"/>
        <w:spacing w:before="134"/>
        <w:rPr>
          <w:b/>
          <w:sz w:val="88"/>
        </w:rPr>
      </w:pPr>
    </w:p>
    <w:p w14:paraId="0BA4E295" w14:textId="77777777" w:rsidR="00F4405D" w:rsidRDefault="00000000">
      <w:pPr>
        <w:pStyle w:val="Heading5"/>
      </w:pPr>
      <w:r>
        <w:t>Examples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rPr>
          <w:spacing w:val="-2"/>
        </w:rPr>
        <w:t>Formation</w:t>
      </w:r>
    </w:p>
    <w:p w14:paraId="4F9533F6" w14:textId="77777777" w:rsidR="00F4405D" w:rsidRDefault="00F4405D">
      <w:pPr>
        <w:pStyle w:val="BodyText"/>
        <w:rPr>
          <w:b/>
          <w:sz w:val="20"/>
        </w:rPr>
      </w:pPr>
    </w:p>
    <w:p w14:paraId="29F7494C" w14:textId="77777777" w:rsidR="00F4405D" w:rsidRDefault="00F4405D">
      <w:pPr>
        <w:pStyle w:val="BodyText"/>
        <w:spacing w:before="75"/>
        <w:rPr>
          <w:b/>
          <w:sz w:val="20"/>
        </w:rPr>
      </w:pPr>
    </w:p>
    <w:tbl>
      <w:tblPr>
        <w:tblW w:w="0" w:type="auto"/>
        <w:tblInd w:w="94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7"/>
        <w:gridCol w:w="6597"/>
        <w:gridCol w:w="3391"/>
      </w:tblGrid>
      <w:tr w:rsidR="00F4405D" w14:paraId="0B51ED95" w14:textId="77777777">
        <w:trPr>
          <w:trHeight w:val="576"/>
        </w:trPr>
        <w:tc>
          <w:tcPr>
            <w:tcW w:w="4117" w:type="dxa"/>
          </w:tcPr>
          <w:p w14:paraId="0EC3B5CA" w14:textId="77777777" w:rsidR="00F4405D" w:rsidRDefault="00000000">
            <w:pPr>
              <w:pStyle w:val="TableParagraph"/>
              <w:spacing w:line="553" w:lineRule="exact"/>
              <w:ind w:left="50"/>
              <w:rPr>
                <w:sz w:val="50"/>
              </w:rPr>
            </w:pPr>
            <w:r>
              <w:rPr>
                <w:sz w:val="50"/>
              </w:rPr>
              <w:t>Root</w:t>
            </w:r>
            <w:r>
              <w:rPr>
                <w:spacing w:val="-8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Word</w:t>
            </w:r>
          </w:p>
        </w:tc>
        <w:tc>
          <w:tcPr>
            <w:tcW w:w="6597" w:type="dxa"/>
          </w:tcPr>
          <w:p w14:paraId="0521BD4F" w14:textId="77777777" w:rsidR="00F4405D" w:rsidRDefault="00000000">
            <w:pPr>
              <w:pStyle w:val="TableParagraph"/>
              <w:spacing w:line="553" w:lineRule="exact"/>
              <w:ind w:left="1835"/>
              <w:rPr>
                <w:sz w:val="50"/>
              </w:rPr>
            </w:pPr>
            <w:r>
              <w:rPr>
                <w:sz w:val="50"/>
              </w:rPr>
              <w:t>Rule</w:t>
            </w:r>
            <w:r>
              <w:rPr>
                <w:spacing w:val="-9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Applied</w:t>
            </w:r>
          </w:p>
        </w:tc>
        <w:tc>
          <w:tcPr>
            <w:tcW w:w="3391" w:type="dxa"/>
          </w:tcPr>
          <w:p w14:paraId="7A6838A4" w14:textId="77777777" w:rsidR="00F4405D" w:rsidRDefault="00000000">
            <w:pPr>
              <w:pStyle w:val="TableParagraph"/>
              <w:spacing w:line="553" w:lineRule="exact"/>
              <w:ind w:left="1140"/>
              <w:rPr>
                <w:sz w:val="50"/>
              </w:rPr>
            </w:pPr>
            <w:r>
              <w:rPr>
                <w:sz w:val="50"/>
              </w:rPr>
              <w:t>New</w:t>
            </w:r>
            <w:r>
              <w:rPr>
                <w:spacing w:val="-12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Word</w:t>
            </w:r>
          </w:p>
        </w:tc>
      </w:tr>
      <w:tr w:rsidR="00F4405D" w14:paraId="1373C60A" w14:textId="77777777">
        <w:trPr>
          <w:trHeight w:val="600"/>
        </w:trPr>
        <w:tc>
          <w:tcPr>
            <w:tcW w:w="4117" w:type="dxa"/>
          </w:tcPr>
          <w:p w14:paraId="6114264C" w14:textId="77777777" w:rsidR="00F4405D" w:rsidRDefault="00000000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pacing w:val="-4"/>
                <w:sz w:val="50"/>
              </w:rPr>
              <w:t>city</w:t>
            </w:r>
          </w:p>
        </w:tc>
        <w:tc>
          <w:tcPr>
            <w:tcW w:w="6597" w:type="dxa"/>
          </w:tcPr>
          <w:p w14:paraId="5D0E2226" w14:textId="77777777" w:rsidR="00F4405D" w:rsidRDefault="00000000">
            <w:pPr>
              <w:pStyle w:val="Table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>y</w:t>
            </w:r>
            <w:r>
              <w:rPr>
                <w:spacing w:val="-6"/>
                <w:sz w:val="50"/>
              </w:rPr>
              <w:t xml:space="preserve"> </w:t>
            </w:r>
            <w:r>
              <w:rPr>
                <w:sz w:val="50"/>
              </w:rPr>
              <w:t>→</w:t>
            </w:r>
            <w:r>
              <w:rPr>
                <w:spacing w:val="-5"/>
                <w:sz w:val="50"/>
              </w:rPr>
              <w:t xml:space="preserve"> ies</w:t>
            </w:r>
          </w:p>
        </w:tc>
        <w:tc>
          <w:tcPr>
            <w:tcW w:w="3391" w:type="dxa"/>
          </w:tcPr>
          <w:p w14:paraId="02410544" w14:textId="77777777" w:rsidR="00F4405D" w:rsidRDefault="00000000">
            <w:pPr>
              <w:pStyle w:val="TableParagraph"/>
              <w:spacing w:before="2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cities</w:t>
            </w:r>
          </w:p>
        </w:tc>
      </w:tr>
      <w:tr w:rsidR="00F4405D" w14:paraId="2E3F01B6" w14:textId="77777777">
        <w:trPr>
          <w:trHeight w:val="599"/>
        </w:trPr>
        <w:tc>
          <w:tcPr>
            <w:tcW w:w="4117" w:type="dxa"/>
          </w:tcPr>
          <w:p w14:paraId="5B813A49" w14:textId="77777777" w:rsidR="00F4405D" w:rsidRDefault="00000000">
            <w:pPr>
              <w:pStyle w:val="TableParagraph"/>
              <w:spacing w:before="1"/>
              <w:ind w:left="50"/>
              <w:rPr>
                <w:sz w:val="50"/>
              </w:rPr>
            </w:pPr>
            <w:r>
              <w:rPr>
                <w:spacing w:val="-5"/>
                <w:sz w:val="50"/>
              </w:rPr>
              <w:t>fly</w:t>
            </w:r>
          </w:p>
        </w:tc>
        <w:tc>
          <w:tcPr>
            <w:tcW w:w="6597" w:type="dxa"/>
          </w:tcPr>
          <w:p w14:paraId="07A5EC66" w14:textId="77777777" w:rsidR="00F4405D" w:rsidRDefault="00000000">
            <w:pPr>
              <w:pStyle w:val="TableParagraph"/>
              <w:spacing w:before="1"/>
              <w:ind w:left="1835"/>
              <w:rPr>
                <w:sz w:val="50"/>
              </w:rPr>
            </w:pPr>
            <w:r>
              <w:rPr>
                <w:sz w:val="50"/>
              </w:rPr>
              <w:t>y</w:t>
            </w:r>
            <w:r>
              <w:rPr>
                <w:spacing w:val="-5"/>
                <w:sz w:val="50"/>
              </w:rPr>
              <w:t xml:space="preserve"> </w:t>
            </w:r>
            <w:r>
              <w:rPr>
                <w:sz w:val="50"/>
              </w:rPr>
              <w:t>→</w:t>
            </w:r>
            <w:r>
              <w:rPr>
                <w:spacing w:val="-5"/>
                <w:sz w:val="50"/>
              </w:rPr>
              <w:t xml:space="preserve"> ies</w:t>
            </w:r>
          </w:p>
        </w:tc>
        <w:tc>
          <w:tcPr>
            <w:tcW w:w="3391" w:type="dxa"/>
          </w:tcPr>
          <w:p w14:paraId="036AAB6C" w14:textId="77777777" w:rsidR="00F4405D" w:rsidRDefault="00000000">
            <w:pPr>
              <w:pStyle w:val="TableParagraph"/>
              <w:spacing w:before="1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flies</w:t>
            </w:r>
          </w:p>
        </w:tc>
      </w:tr>
      <w:tr w:rsidR="00F4405D" w14:paraId="5D34EE48" w14:textId="77777777">
        <w:trPr>
          <w:trHeight w:val="600"/>
        </w:trPr>
        <w:tc>
          <w:tcPr>
            <w:tcW w:w="4117" w:type="dxa"/>
          </w:tcPr>
          <w:p w14:paraId="423174CA" w14:textId="77777777" w:rsidR="00F4405D" w:rsidRDefault="00000000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pacing w:val="-4"/>
                <w:sz w:val="50"/>
              </w:rPr>
              <w:t>make</w:t>
            </w:r>
          </w:p>
        </w:tc>
        <w:tc>
          <w:tcPr>
            <w:tcW w:w="6597" w:type="dxa"/>
          </w:tcPr>
          <w:p w14:paraId="7E5A42C5" w14:textId="77777777" w:rsidR="00F4405D" w:rsidRDefault="00000000">
            <w:pPr>
              <w:pStyle w:val="Table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>Drop</w:t>
            </w:r>
            <w:r>
              <w:rPr>
                <w:spacing w:val="-12"/>
                <w:sz w:val="50"/>
              </w:rPr>
              <w:t xml:space="preserve"> </w:t>
            </w:r>
            <w:r>
              <w:rPr>
                <w:spacing w:val="-10"/>
                <w:sz w:val="50"/>
              </w:rPr>
              <w:t>e</w:t>
            </w:r>
          </w:p>
        </w:tc>
        <w:tc>
          <w:tcPr>
            <w:tcW w:w="3391" w:type="dxa"/>
          </w:tcPr>
          <w:p w14:paraId="67C07427" w14:textId="77777777" w:rsidR="00F4405D" w:rsidRDefault="00000000">
            <w:pPr>
              <w:pStyle w:val="TableParagraph"/>
              <w:spacing w:before="2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making</w:t>
            </w:r>
          </w:p>
        </w:tc>
      </w:tr>
      <w:tr w:rsidR="00F4405D" w14:paraId="4F6267E2" w14:textId="77777777">
        <w:trPr>
          <w:trHeight w:val="600"/>
        </w:trPr>
        <w:tc>
          <w:tcPr>
            <w:tcW w:w="4117" w:type="dxa"/>
          </w:tcPr>
          <w:p w14:paraId="52A6327F" w14:textId="77777777" w:rsidR="00F4405D" w:rsidRDefault="00000000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pacing w:val="-5"/>
                <w:sz w:val="50"/>
              </w:rPr>
              <w:t>run</w:t>
            </w:r>
          </w:p>
        </w:tc>
        <w:tc>
          <w:tcPr>
            <w:tcW w:w="6597" w:type="dxa"/>
          </w:tcPr>
          <w:p w14:paraId="4CEC1305" w14:textId="77777777" w:rsidR="00F4405D" w:rsidRDefault="00000000">
            <w:pPr>
              <w:pStyle w:val="Table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>Double</w:t>
            </w:r>
            <w:r>
              <w:rPr>
                <w:spacing w:val="-12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consonant</w:t>
            </w:r>
          </w:p>
        </w:tc>
        <w:tc>
          <w:tcPr>
            <w:tcW w:w="3391" w:type="dxa"/>
          </w:tcPr>
          <w:p w14:paraId="17A27B57" w14:textId="77777777" w:rsidR="00F4405D" w:rsidRDefault="00000000">
            <w:pPr>
              <w:pStyle w:val="TableParagraph"/>
              <w:spacing w:before="2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running</w:t>
            </w:r>
          </w:p>
        </w:tc>
      </w:tr>
      <w:tr w:rsidR="00F4405D" w14:paraId="1B1BE22E" w14:textId="77777777">
        <w:trPr>
          <w:trHeight w:val="600"/>
        </w:trPr>
        <w:tc>
          <w:tcPr>
            <w:tcW w:w="4117" w:type="dxa"/>
          </w:tcPr>
          <w:p w14:paraId="0D383A8C" w14:textId="77777777" w:rsidR="00F4405D" w:rsidRDefault="00000000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pacing w:val="-4"/>
                <w:sz w:val="50"/>
              </w:rPr>
              <w:t>stop</w:t>
            </w:r>
          </w:p>
        </w:tc>
        <w:tc>
          <w:tcPr>
            <w:tcW w:w="6597" w:type="dxa"/>
          </w:tcPr>
          <w:p w14:paraId="412AC07C" w14:textId="77777777" w:rsidR="00F4405D" w:rsidRDefault="00000000">
            <w:pPr>
              <w:pStyle w:val="Table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>Double</w:t>
            </w:r>
            <w:r>
              <w:rPr>
                <w:spacing w:val="-14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consonant</w:t>
            </w:r>
          </w:p>
        </w:tc>
        <w:tc>
          <w:tcPr>
            <w:tcW w:w="3391" w:type="dxa"/>
          </w:tcPr>
          <w:p w14:paraId="202734A8" w14:textId="77777777" w:rsidR="00F4405D" w:rsidRDefault="00000000">
            <w:pPr>
              <w:pStyle w:val="TableParagraph"/>
              <w:spacing w:before="2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stopped</w:t>
            </w:r>
          </w:p>
        </w:tc>
      </w:tr>
      <w:tr w:rsidR="00F4405D" w14:paraId="301D30F4" w14:textId="77777777">
        <w:trPr>
          <w:trHeight w:val="600"/>
        </w:trPr>
        <w:tc>
          <w:tcPr>
            <w:tcW w:w="4117" w:type="dxa"/>
          </w:tcPr>
          <w:p w14:paraId="17C0CDB0" w14:textId="77777777" w:rsidR="00F4405D" w:rsidRDefault="00000000">
            <w:pPr>
              <w:pStyle w:val="TableParagraph"/>
              <w:spacing w:before="1"/>
              <w:ind w:left="50"/>
              <w:rPr>
                <w:sz w:val="50"/>
              </w:rPr>
            </w:pPr>
            <w:r>
              <w:rPr>
                <w:spacing w:val="-2"/>
                <w:sz w:val="50"/>
              </w:rPr>
              <w:t>teach</w:t>
            </w:r>
          </w:p>
        </w:tc>
        <w:tc>
          <w:tcPr>
            <w:tcW w:w="6597" w:type="dxa"/>
          </w:tcPr>
          <w:p w14:paraId="5A9F9DA5" w14:textId="77777777" w:rsidR="00F4405D" w:rsidRDefault="00000000">
            <w:pPr>
              <w:pStyle w:val="TableParagraph"/>
              <w:spacing w:before="1"/>
              <w:ind w:left="1835"/>
              <w:rPr>
                <w:sz w:val="50"/>
              </w:rPr>
            </w:pPr>
            <w:r>
              <w:rPr>
                <w:sz w:val="50"/>
              </w:rPr>
              <w:t>Add</w:t>
            </w:r>
            <w:r>
              <w:rPr>
                <w:spacing w:val="-10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suffix</w:t>
            </w:r>
          </w:p>
        </w:tc>
        <w:tc>
          <w:tcPr>
            <w:tcW w:w="3391" w:type="dxa"/>
          </w:tcPr>
          <w:p w14:paraId="386FB26F" w14:textId="77777777" w:rsidR="00F4405D" w:rsidRDefault="00000000">
            <w:pPr>
              <w:pStyle w:val="TableParagraph"/>
              <w:spacing w:before="1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teacher</w:t>
            </w:r>
          </w:p>
        </w:tc>
      </w:tr>
      <w:tr w:rsidR="00F4405D" w14:paraId="27376212" w14:textId="77777777">
        <w:trPr>
          <w:trHeight w:val="600"/>
        </w:trPr>
        <w:tc>
          <w:tcPr>
            <w:tcW w:w="4117" w:type="dxa"/>
          </w:tcPr>
          <w:p w14:paraId="6AEBD84E" w14:textId="77777777" w:rsidR="00F4405D" w:rsidRDefault="00000000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pacing w:val="-2"/>
                <w:sz w:val="50"/>
              </w:rPr>
              <w:t>happy</w:t>
            </w:r>
          </w:p>
        </w:tc>
        <w:tc>
          <w:tcPr>
            <w:tcW w:w="6597" w:type="dxa"/>
          </w:tcPr>
          <w:p w14:paraId="74D6161A" w14:textId="77777777" w:rsidR="00F4405D" w:rsidRDefault="00000000">
            <w:pPr>
              <w:pStyle w:val="Table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>Add</w:t>
            </w:r>
            <w:r>
              <w:rPr>
                <w:spacing w:val="-10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ness</w:t>
            </w:r>
          </w:p>
        </w:tc>
        <w:tc>
          <w:tcPr>
            <w:tcW w:w="3391" w:type="dxa"/>
          </w:tcPr>
          <w:p w14:paraId="541AE7B1" w14:textId="77777777" w:rsidR="00F4405D" w:rsidRDefault="00000000">
            <w:pPr>
              <w:pStyle w:val="TableParagraph"/>
              <w:spacing w:before="2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happiness</w:t>
            </w:r>
          </w:p>
        </w:tc>
      </w:tr>
      <w:tr w:rsidR="00F4405D" w14:paraId="26759201" w14:textId="77777777">
        <w:trPr>
          <w:trHeight w:val="576"/>
        </w:trPr>
        <w:tc>
          <w:tcPr>
            <w:tcW w:w="4117" w:type="dxa"/>
          </w:tcPr>
          <w:p w14:paraId="12BA0E2E" w14:textId="77777777" w:rsidR="00F4405D" w:rsidRDefault="00000000">
            <w:pPr>
              <w:pStyle w:val="TableParagraph"/>
              <w:spacing w:before="2" w:line="555" w:lineRule="exact"/>
              <w:ind w:left="50"/>
              <w:rPr>
                <w:sz w:val="50"/>
              </w:rPr>
            </w:pPr>
            <w:r>
              <w:rPr>
                <w:spacing w:val="-4"/>
                <w:sz w:val="50"/>
              </w:rPr>
              <w:t>care</w:t>
            </w:r>
          </w:p>
        </w:tc>
        <w:tc>
          <w:tcPr>
            <w:tcW w:w="6597" w:type="dxa"/>
          </w:tcPr>
          <w:p w14:paraId="06BEB2B0" w14:textId="77777777" w:rsidR="00F4405D" w:rsidRDefault="00000000">
            <w:pPr>
              <w:pStyle w:val="TableParagraph"/>
              <w:spacing w:before="2" w:line="555" w:lineRule="exact"/>
              <w:ind w:left="1835"/>
              <w:rPr>
                <w:sz w:val="50"/>
              </w:rPr>
            </w:pPr>
            <w:r>
              <w:rPr>
                <w:sz w:val="50"/>
              </w:rPr>
              <w:t>Add</w:t>
            </w:r>
            <w:r>
              <w:rPr>
                <w:spacing w:val="-10"/>
                <w:sz w:val="50"/>
              </w:rPr>
              <w:t xml:space="preserve"> </w:t>
            </w:r>
            <w:r>
              <w:rPr>
                <w:spacing w:val="-5"/>
                <w:sz w:val="50"/>
              </w:rPr>
              <w:t>ful</w:t>
            </w:r>
          </w:p>
        </w:tc>
        <w:tc>
          <w:tcPr>
            <w:tcW w:w="3391" w:type="dxa"/>
          </w:tcPr>
          <w:p w14:paraId="5CD9B159" w14:textId="77777777" w:rsidR="00F4405D" w:rsidRDefault="00000000">
            <w:pPr>
              <w:pStyle w:val="TableParagraph"/>
              <w:spacing w:before="2" w:line="555" w:lineRule="exact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careful</w:t>
            </w:r>
          </w:p>
        </w:tc>
      </w:tr>
    </w:tbl>
    <w:p w14:paraId="076EEEB5" w14:textId="77777777" w:rsidR="00F4405D" w:rsidRDefault="00F4405D">
      <w:pPr>
        <w:pStyle w:val="TableParagraph"/>
        <w:spacing w:line="555" w:lineRule="exact"/>
        <w:rPr>
          <w:sz w:val="5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45C84E06" w14:textId="77777777" w:rsidR="00F4405D" w:rsidRDefault="00000000">
      <w:pPr>
        <w:pStyle w:val="Heading2"/>
        <w:spacing w:before="456"/>
        <w:ind w:left="1730"/>
        <w:jc w:val="center"/>
      </w:pPr>
      <w:r>
        <w:rPr>
          <w:noProof/>
        </w:rPr>
        <w:lastRenderedPageBreak/>
        <w:drawing>
          <wp:anchor distT="0" distB="0" distL="0" distR="0" simplePos="0" relativeHeight="251660800" behindDoc="0" locked="0" layoutInCell="1" allowOverlap="1" wp14:anchorId="5BEB1FC8" wp14:editId="662F17E4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824" behindDoc="0" locked="0" layoutInCell="1" allowOverlap="1" wp14:anchorId="37B476AC" wp14:editId="21396D18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Applications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rPr>
          <w:spacing w:val="-5"/>
        </w:rPr>
        <w:t>NLP</w:t>
      </w:r>
    </w:p>
    <w:p w14:paraId="306625D4" w14:textId="77777777" w:rsidR="00F4405D" w:rsidRDefault="00000000">
      <w:pPr>
        <w:pStyle w:val="Heading6"/>
      </w:pPr>
      <w:r>
        <w:t>Importance</w:t>
      </w:r>
      <w:r>
        <w:rPr>
          <w:spacing w:val="-1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Natural</w:t>
      </w:r>
      <w:r>
        <w:rPr>
          <w:spacing w:val="-20"/>
        </w:rPr>
        <w:t xml:space="preserve"> </w:t>
      </w:r>
      <w:r>
        <w:t>Language</w:t>
      </w:r>
      <w:r>
        <w:rPr>
          <w:spacing w:val="-28"/>
        </w:rPr>
        <w:t xml:space="preserve"> </w:t>
      </w:r>
      <w:r>
        <w:rPr>
          <w:spacing w:val="-2"/>
        </w:rPr>
        <w:t>Processing</w:t>
      </w:r>
    </w:p>
    <w:p w14:paraId="59C61433" w14:textId="77777777" w:rsidR="00F4405D" w:rsidRDefault="00F4405D">
      <w:pPr>
        <w:pStyle w:val="BodyText"/>
        <w:spacing w:before="87"/>
        <w:rPr>
          <w:b/>
        </w:rPr>
      </w:pPr>
    </w:p>
    <w:p w14:paraId="1F01CEBB" w14:textId="77777777" w:rsidR="00F4405D" w:rsidRDefault="00000000">
      <w:pPr>
        <w:pStyle w:val="BodyText"/>
        <w:spacing w:line="454" w:lineRule="exact"/>
        <w:ind w:left="1104"/>
      </w:pPr>
      <w:r>
        <w:t>Morphotactics</w:t>
      </w:r>
      <w:r>
        <w:rPr>
          <w:spacing w:val="-1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orthographic</w:t>
      </w:r>
      <w:r>
        <w:rPr>
          <w:spacing w:val="-16"/>
        </w:rPr>
        <w:t xml:space="preserve"> </w:t>
      </w:r>
      <w:r>
        <w:t>rules</w:t>
      </w:r>
      <w:r>
        <w:rPr>
          <w:spacing w:val="-17"/>
        </w:rPr>
        <w:t xml:space="preserve"> </w:t>
      </w:r>
      <w:r>
        <w:t>help</w:t>
      </w:r>
      <w:r>
        <w:rPr>
          <w:spacing w:val="-14"/>
        </w:rPr>
        <w:t xml:space="preserve"> </w:t>
      </w:r>
      <w:r>
        <w:t>computers</w:t>
      </w:r>
      <w:r>
        <w:rPr>
          <w:spacing w:val="-9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rPr>
          <w:spacing w:val="-2"/>
        </w:rPr>
        <w:t>language.</w:t>
      </w:r>
    </w:p>
    <w:p w14:paraId="2364AC7C" w14:textId="77777777" w:rsidR="00F4405D" w:rsidRDefault="00000000">
      <w:pPr>
        <w:pStyle w:val="Heading7"/>
        <w:spacing w:line="535" w:lineRule="exact"/>
        <w:ind w:left="868"/>
      </w:pPr>
      <w:r>
        <w:rPr>
          <w:spacing w:val="-2"/>
        </w:rPr>
        <w:t>Applications</w:t>
      </w:r>
    </w:p>
    <w:p w14:paraId="6839CEA3" w14:textId="77777777" w:rsidR="00F4405D" w:rsidRDefault="00F4405D">
      <w:pPr>
        <w:pStyle w:val="Heading7"/>
        <w:spacing w:line="535" w:lineRule="exact"/>
        <w:sectPr w:rsidR="00F4405D">
          <w:pgSz w:w="19200" w:h="10800" w:orient="landscape"/>
          <w:pgMar w:top="300" w:right="0" w:bottom="0" w:left="360" w:header="720" w:footer="720" w:gutter="0"/>
          <w:cols w:space="720"/>
        </w:sectPr>
      </w:pPr>
    </w:p>
    <w:p w14:paraId="0CB928E5" w14:textId="77777777" w:rsidR="00F4405D" w:rsidRDefault="00F4405D">
      <w:pPr>
        <w:pStyle w:val="BodyText"/>
        <w:spacing w:before="32"/>
        <w:rPr>
          <w:b/>
          <w:sz w:val="50"/>
        </w:rPr>
      </w:pPr>
    </w:p>
    <w:p w14:paraId="36629F53" w14:textId="77777777" w:rsidR="00F4405D" w:rsidRDefault="00000000">
      <w:pPr>
        <w:pStyle w:val="ListParagraph"/>
        <w:numPr>
          <w:ilvl w:val="0"/>
          <w:numId w:val="7"/>
        </w:numPr>
        <w:tabs>
          <w:tab w:val="left" w:pos="1318"/>
        </w:tabs>
        <w:spacing w:before="0"/>
        <w:ind w:left="1318" w:hanging="450"/>
        <w:rPr>
          <w:rFonts w:ascii="Arial MT" w:hAnsi="Arial MT"/>
          <w:sz w:val="50"/>
        </w:rPr>
      </w:pPr>
      <w:r>
        <w:rPr>
          <w:spacing w:val="-2"/>
          <w:sz w:val="50"/>
        </w:rPr>
        <w:t>Lemmatization</w:t>
      </w:r>
    </w:p>
    <w:p w14:paraId="00870D98" w14:textId="77777777" w:rsidR="00F4405D" w:rsidRDefault="00000000">
      <w:pPr>
        <w:pStyle w:val="ListParagraph"/>
        <w:numPr>
          <w:ilvl w:val="0"/>
          <w:numId w:val="7"/>
        </w:numPr>
        <w:tabs>
          <w:tab w:val="left" w:pos="1164"/>
        </w:tabs>
        <w:ind w:left="1164" w:hanging="296"/>
        <w:rPr>
          <w:rFonts w:ascii="Arial MT" w:hAnsi="Arial MT"/>
          <w:sz w:val="50"/>
        </w:rPr>
      </w:pPr>
      <w:r>
        <w:rPr>
          <w:spacing w:val="-2"/>
          <w:sz w:val="50"/>
        </w:rPr>
        <w:t>Stemming</w:t>
      </w:r>
    </w:p>
    <w:p w14:paraId="58213CE9" w14:textId="77777777" w:rsidR="00F4405D" w:rsidRDefault="00000000">
      <w:pPr>
        <w:pStyle w:val="ListParagraph"/>
        <w:numPr>
          <w:ilvl w:val="0"/>
          <w:numId w:val="7"/>
        </w:numPr>
        <w:tabs>
          <w:tab w:val="left" w:pos="1164"/>
        </w:tabs>
        <w:ind w:left="1164" w:hanging="296"/>
        <w:rPr>
          <w:rFonts w:ascii="Arial MT" w:hAnsi="Arial MT"/>
          <w:sz w:val="50"/>
        </w:rPr>
      </w:pPr>
      <w:r>
        <w:rPr>
          <w:sz w:val="50"/>
        </w:rPr>
        <w:t>Spell</w:t>
      </w:r>
      <w:r>
        <w:rPr>
          <w:spacing w:val="-8"/>
          <w:sz w:val="50"/>
        </w:rPr>
        <w:t xml:space="preserve"> </w:t>
      </w:r>
      <w:r>
        <w:rPr>
          <w:spacing w:val="-2"/>
          <w:sz w:val="50"/>
        </w:rPr>
        <w:t>checking</w:t>
      </w:r>
    </w:p>
    <w:p w14:paraId="0E2A956F" w14:textId="77777777" w:rsidR="00F4405D" w:rsidRDefault="00000000">
      <w:pPr>
        <w:pStyle w:val="ListParagraph"/>
        <w:numPr>
          <w:ilvl w:val="0"/>
          <w:numId w:val="7"/>
        </w:numPr>
        <w:tabs>
          <w:tab w:val="left" w:pos="1164"/>
        </w:tabs>
        <w:spacing w:before="24"/>
        <w:ind w:left="1164" w:hanging="296"/>
        <w:rPr>
          <w:rFonts w:ascii="Arial MT" w:hAnsi="Arial MT"/>
          <w:sz w:val="50"/>
        </w:rPr>
      </w:pPr>
      <w:r>
        <w:rPr>
          <w:sz w:val="50"/>
        </w:rPr>
        <w:t>Machine</w:t>
      </w:r>
      <w:r>
        <w:rPr>
          <w:spacing w:val="-16"/>
          <w:sz w:val="50"/>
        </w:rPr>
        <w:t xml:space="preserve"> </w:t>
      </w:r>
      <w:r>
        <w:rPr>
          <w:spacing w:val="-2"/>
          <w:sz w:val="50"/>
        </w:rPr>
        <w:t>Translation</w:t>
      </w:r>
    </w:p>
    <w:p w14:paraId="12B379A6" w14:textId="77777777" w:rsidR="00F4405D" w:rsidRDefault="00000000">
      <w:pPr>
        <w:pStyle w:val="ListParagraph"/>
        <w:numPr>
          <w:ilvl w:val="0"/>
          <w:numId w:val="7"/>
        </w:numPr>
        <w:tabs>
          <w:tab w:val="left" w:pos="1164"/>
        </w:tabs>
        <w:ind w:left="1164" w:hanging="296"/>
        <w:rPr>
          <w:rFonts w:ascii="Arial MT" w:hAnsi="Arial MT"/>
          <w:sz w:val="50"/>
        </w:rPr>
      </w:pPr>
      <w:r>
        <w:rPr>
          <w:sz w:val="50"/>
        </w:rPr>
        <w:t>Search</w:t>
      </w:r>
      <w:r>
        <w:rPr>
          <w:spacing w:val="-10"/>
          <w:sz w:val="50"/>
        </w:rPr>
        <w:t xml:space="preserve"> </w:t>
      </w:r>
      <w:r>
        <w:rPr>
          <w:spacing w:val="-2"/>
          <w:sz w:val="50"/>
        </w:rPr>
        <w:t>Engines</w:t>
      </w:r>
    </w:p>
    <w:p w14:paraId="0A4EA33C" w14:textId="77777777" w:rsidR="00F4405D" w:rsidRDefault="00000000">
      <w:pPr>
        <w:pStyle w:val="ListParagraph"/>
        <w:numPr>
          <w:ilvl w:val="0"/>
          <w:numId w:val="7"/>
        </w:numPr>
        <w:tabs>
          <w:tab w:val="left" w:pos="1164"/>
        </w:tabs>
        <w:ind w:left="1164" w:hanging="296"/>
        <w:rPr>
          <w:rFonts w:ascii="Arial MT" w:hAnsi="Arial MT"/>
          <w:sz w:val="50"/>
        </w:rPr>
      </w:pPr>
      <w:r>
        <w:rPr>
          <w:sz w:val="50"/>
        </w:rPr>
        <w:t>Speech</w:t>
      </w:r>
      <w:r>
        <w:rPr>
          <w:spacing w:val="-15"/>
          <w:sz w:val="50"/>
        </w:rPr>
        <w:t xml:space="preserve"> </w:t>
      </w:r>
      <w:r>
        <w:rPr>
          <w:spacing w:val="-2"/>
          <w:sz w:val="50"/>
        </w:rPr>
        <w:t>Recognition</w:t>
      </w:r>
    </w:p>
    <w:p w14:paraId="05D8E4AE" w14:textId="77777777" w:rsidR="00F4405D" w:rsidRDefault="00000000">
      <w:pPr>
        <w:pStyle w:val="ListParagraph"/>
        <w:numPr>
          <w:ilvl w:val="0"/>
          <w:numId w:val="7"/>
        </w:numPr>
        <w:tabs>
          <w:tab w:val="left" w:pos="1040"/>
        </w:tabs>
        <w:ind w:left="1040" w:hanging="172"/>
        <w:rPr>
          <w:rFonts w:ascii="Arial MT" w:hAnsi="Arial MT"/>
          <w:sz w:val="48"/>
        </w:rPr>
      </w:pPr>
      <w:r>
        <w:rPr>
          <w:sz w:val="50"/>
        </w:rPr>
        <w:t>OCR</w:t>
      </w:r>
      <w:r>
        <w:rPr>
          <w:spacing w:val="-11"/>
          <w:sz w:val="50"/>
        </w:rPr>
        <w:t xml:space="preserve"> </w:t>
      </w:r>
      <w:r>
        <w:rPr>
          <w:spacing w:val="-2"/>
          <w:sz w:val="50"/>
        </w:rPr>
        <w:t>correction</w:t>
      </w:r>
    </w:p>
    <w:p w14:paraId="6CC99D4F" w14:textId="77777777" w:rsidR="00F4405D" w:rsidRDefault="00000000">
      <w:pPr>
        <w:pStyle w:val="ListParagraph"/>
        <w:numPr>
          <w:ilvl w:val="0"/>
          <w:numId w:val="7"/>
        </w:numPr>
        <w:tabs>
          <w:tab w:val="left" w:pos="1164"/>
        </w:tabs>
        <w:ind w:left="1164" w:hanging="296"/>
        <w:rPr>
          <w:rFonts w:ascii="Arial MT" w:hAnsi="Arial MT"/>
          <w:sz w:val="50"/>
        </w:rPr>
      </w:pPr>
      <w:r>
        <w:rPr>
          <w:sz w:val="50"/>
        </w:rPr>
        <w:t>Grammar</w:t>
      </w:r>
      <w:r>
        <w:rPr>
          <w:spacing w:val="-16"/>
          <w:sz w:val="50"/>
        </w:rPr>
        <w:t xml:space="preserve"> </w:t>
      </w:r>
      <w:r>
        <w:rPr>
          <w:spacing w:val="-2"/>
          <w:sz w:val="50"/>
        </w:rPr>
        <w:t>Checking</w:t>
      </w:r>
    </w:p>
    <w:p w14:paraId="0DA4BF16" w14:textId="77777777" w:rsidR="00F4405D" w:rsidRDefault="00000000">
      <w:pPr>
        <w:pStyle w:val="ListParagraph"/>
        <w:numPr>
          <w:ilvl w:val="0"/>
          <w:numId w:val="7"/>
        </w:numPr>
        <w:tabs>
          <w:tab w:val="left" w:pos="1059"/>
        </w:tabs>
        <w:spacing w:before="25"/>
        <w:ind w:left="1059" w:hanging="191"/>
        <w:rPr>
          <w:rFonts w:ascii="Arial MT" w:hAnsi="Arial MT"/>
          <w:sz w:val="32"/>
        </w:rPr>
      </w:pPr>
      <w:r>
        <w:rPr>
          <w:sz w:val="50"/>
        </w:rPr>
        <w:t>Text</w:t>
      </w:r>
      <w:r>
        <w:rPr>
          <w:spacing w:val="-10"/>
          <w:sz w:val="50"/>
        </w:rPr>
        <w:t xml:space="preserve"> </w:t>
      </w:r>
      <w:r>
        <w:rPr>
          <w:spacing w:val="-2"/>
          <w:sz w:val="50"/>
        </w:rPr>
        <w:t>preprocessing</w:t>
      </w:r>
    </w:p>
    <w:p w14:paraId="04436B50" w14:textId="77777777" w:rsidR="00F4405D" w:rsidRDefault="00000000">
      <w:pPr>
        <w:pStyle w:val="Heading8"/>
        <w:spacing w:before="0" w:line="554" w:lineRule="exact"/>
        <w:ind w:left="868"/>
      </w:pPr>
      <w:r>
        <w:rPr>
          <w:b w:val="0"/>
        </w:rPr>
        <w:br w:type="column"/>
      </w:r>
      <w:r>
        <w:rPr>
          <w:spacing w:val="-2"/>
        </w:rPr>
        <w:t>Example</w:t>
      </w:r>
    </w:p>
    <w:p w14:paraId="29789802" w14:textId="77777777" w:rsidR="00F4405D" w:rsidRDefault="00000000">
      <w:pPr>
        <w:spacing w:before="385"/>
        <w:ind w:left="868"/>
        <w:rPr>
          <w:sz w:val="50"/>
        </w:rPr>
      </w:pPr>
      <w:r>
        <w:rPr>
          <w:spacing w:val="-2"/>
          <w:sz w:val="50"/>
        </w:rPr>
        <w:t>Input:</w:t>
      </w:r>
    </w:p>
    <w:p w14:paraId="126C4432" w14:textId="77777777" w:rsidR="00F4405D" w:rsidRDefault="00000000">
      <w:pPr>
        <w:spacing w:before="25"/>
        <w:ind w:left="868"/>
        <w:rPr>
          <w:sz w:val="50"/>
        </w:rPr>
      </w:pPr>
      <w:r>
        <w:rPr>
          <w:spacing w:val="-2"/>
          <w:sz w:val="50"/>
        </w:rPr>
        <w:t>cities</w:t>
      </w:r>
    </w:p>
    <w:p w14:paraId="5E80DFDE" w14:textId="77777777" w:rsidR="00F4405D" w:rsidRDefault="00000000">
      <w:pPr>
        <w:spacing w:before="26"/>
        <w:ind w:left="868"/>
        <w:rPr>
          <w:sz w:val="50"/>
        </w:rPr>
      </w:pPr>
      <w:r>
        <w:rPr>
          <w:spacing w:val="-10"/>
          <w:sz w:val="50"/>
        </w:rPr>
        <w:t>↓</w:t>
      </w:r>
    </w:p>
    <w:p w14:paraId="11194036" w14:textId="77777777" w:rsidR="00F4405D" w:rsidRDefault="00000000">
      <w:pPr>
        <w:spacing w:before="25"/>
        <w:ind w:left="868"/>
        <w:rPr>
          <w:sz w:val="50"/>
        </w:rPr>
      </w:pPr>
      <w:r>
        <w:rPr>
          <w:sz w:val="50"/>
        </w:rPr>
        <w:t>Morphological</w:t>
      </w:r>
      <w:r>
        <w:rPr>
          <w:spacing w:val="-23"/>
          <w:sz w:val="50"/>
        </w:rPr>
        <w:t xml:space="preserve"> </w:t>
      </w:r>
      <w:r>
        <w:rPr>
          <w:spacing w:val="-2"/>
          <w:sz w:val="50"/>
        </w:rPr>
        <w:t>Analyzer</w:t>
      </w:r>
    </w:p>
    <w:p w14:paraId="10C11510" w14:textId="77777777" w:rsidR="00F4405D" w:rsidRDefault="00000000">
      <w:pPr>
        <w:spacing w:before="25"/>
        <w:ind w:left="868"/>
        <w:rPr>
          <w:sz w:val="50"/>
        </w:rPr>
      </w:pPr>
      <w:r>
        <w:rPr>
          <w:spacing w:val="-10"/>
          <w:sz w:val="50"/>
        </w:rPr>
        <w:t>↓</w:t>
      </w:r>
    </w:p>
    <w:p w14:paraId="5A51B830" w14:textId="77777777" w:rsidR="00F4405D" w:rsidRDefault="00000000">
      <w:pPr>
        <w:spacing w:before="26"/>
        <w:ind w:left="868"/>
        <w:rPr>
          <w:sz w:val="50"/>
        </w:rPr>
      </w:pPr>
      <w:r>
        <w:rPr>
          <w:sz w:val="50"/>
        </w:rPr>
        <w:t>city</w:t>
      </w:r>
      <w:r>
        <w:rPr>
          <w:spacing w:val="-3"/>
          <w:sz w:val="50"/>
        </w:rPr>
        <w:t xml:space="preserve"> </w:t>
      </w:r>
      <w:r>
        <w:rPr>
          <w:sz w:val="50"/>
        </w:rPr>
        <w:t>+</w:t>
      </w:r>
      <w:r>
        <w:rPr>
          <w:spacing w:val="-5"/>
          <w:sz w:val="50"/>
        </w:rPr>
        <w:t xml:space="preserve"> </w:t>
      </w:r>
      <w:r>
        <w:rPr>
          <w:spacing w:val="-2"/>
          <w:sz w:val="50"/>
        </w:rPr>
        <w:t>plural</w:t>
      </w:r>
    </w:p>
    <w:p w14:paraId="0C13FE2E" w14:textId="77777777" w:rsidR="00F4405D" w:rsidRDefault="00F4405D">
      <w:pPr>
        <w:rPr>
          <w:sz w:val="50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5357" w:space="3401"/>
            <w:col w:w="10082"/>
          </w:cols>
        </w:sectPr>
      </w:pPr>
    </w:p>
    <w:p w14:paraId="760ADE09" w14:textId="77777777" w:rsidR="00F4405D" w:rsidRDefault="00000000">
      <w:pPr>
        <w:spacing w:before="456" w:line="249" w:lineRule="auto"/>
        <w:ind w:left="6046" w:right="2299" w:hanging="3520"/>
        <w:rPr>
          <w:b/>
          <w:sz w:val="88"/>
        </w:rPr>
      </w:pPr>
      <w:r>
        <w:rPr>
          <w:b/>
          <w:noProof/>
          <w:sz w:val="88"/>
        </w:rPr>
        <w:lastRenderedPageBreak/>
        <w:drawing>
          <wp:anchor distT="0" distB="0" distL="0" distR="0" simplePos="0" relativeHeight="251662848" behindDoc="0" locked="0" layoutInCell="1" allowOverlap="1" wp14:anchorId="331AE592" wp14:editId="29E5E03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8"/>
        </w:rPr>
        <w:drawing>
          <wp:anchor distT="0" distB="0" distL="0" distR="0" simplePos="0" relativeHeight="251663872" behindDoc="0" locked="0" layoutInCell="1" allowOverlap="1" wp14:anchorId="72D67C95" wp14:editId="29765698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8"/>
        </w:rPr>
        <w:t>Python</w:t>
      </w:r>
      <w:r>
        <w:rPr>
          <w:b/>
          <w:spacing w:val="-16"/>
          <w:sz w:val="88"/>
        </w:rPr>
        <w:t xml:space="preserve"> </w:t>
      </w:r>
      <w:r>
        <w:rPr>
          <w:b/>
          <w:sz w:val="88"/>
        </w:rPr>
        <w:t>Program</w:t>
      </w:r>
      <w:r>
        <w:rPr>
          <w:b/>
          <w:spacing w:val="-10"/>
          <w:sz w:val="88"/>
        </w:rPr>
        <w:t xml:space="preserve"> </w:t>
      </w:r>
      <w:r>
        <w:rPr>
          <w:b/>
          <w:sz w:val="88"/>
        </w:rPr>
        <w:t>–</w:t>
      </w:r>
      <w:r>
        <w:rPr>
          <w:b/>
          <w:spacing w:val="-11"/>
          <w:sz w:val="88"/>
        </w:rPr>
        <w:t xml:space="preserve"> </w:t>
      </w:r>
      <w:r>
        <w:rPr>
          <w:b/>
          <w:sz w:val="88"/>
        </w:rPr>
        <w:t>Orthographic Rule (y → ies)</w:t>
      </w:r>
    </w:p>
    <w:p w14:paraId="19F4E95F" w14:textId="77777777" w:rsidR="00F4405D" w:rsidRDefault="00000000">
      <w:pPr>
        <w:spacing w:before="250" w:line="362" w:lineRule="exact"/>
        <w:ind w:left="4973" w:right="2088"/>
        <w:jc w:val="center"/>
        <w:rPr>
          <w:rFonts w:ascii="Arial"/>
          <w:b/>
          <w:sz w:val="44"/>
        </w:rPr>
      </w:pPr>
      <w:r>
        <w:rPr>
          <w:rFonts w:ascii="Arial"/>
          <w:b/>
          <w:spacing w:val="-4"/>
          <w:sz w:val="44"/>
        </w:rPr>
        <w:t>Code</w:t>
      </w:r>
    </w:p>
    <w:p w14:paraId="63A99CC7" w14:textId="77777777" w:rsidR="00F4405D" w:rsidRDefault="00F4405D">
      <w:pPr>
        <w:spacing w:line="362" w:lineRule="exact"/>
        <w:jc w:val="center"/>
        <w:rPr>
          <w:rFonts w:ascii="Arial"/>
          <w:b/>
          <w:sz w:val="44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7CF07221" w14:textId="77777777" w:rsidR="00F4405D" w:rsidRDefault="00000000">
      <w:pPr>
        <w:spacing w:line="553" w:lineRule="exact"/>
        <w:ind w:left="504"/>
        <w:rPr>
          <w:sz w:val="50"/>
        </w:rPr>
      </w:pPr>
      <w:r>
        <w:rPr>
          <w:sz w:val="50"/>
        </w:rPr>
        <w:t>Python</w:t>
      </w:r>
      <w:r>
        <w:rPr>
          <w:spacing w:val="-5"/>
          <w:sz w:val="50"/>
        </w:rPr>
        <w:t xml:space="preserve"> </w:t>
      </w:r>
      <w:r>
        <w:rPr>
          <w:sz w:val="50"/>
        </w:rPr>
        <w:t>program</w:t>
      </w:r>
      <w:r>
        <w:rPr>
          <w:spacing w:val="-6"/>
          <w:sz w:val="50"/>
        </w:rPr>
        <w:t xml:space="preserve"> </w:t>
      </w:r>
      <w:r>
        <w:rPr>
          <w:sz w:val="50"/>
        </w:rPr>
        <w:t>to</w:t>
      </w:r>
      <w:r>
        <w:rPr>
          <w:spacing w:val="-9"/>
          <w:sz w:val="50"/>
        </w:rPr>
        <w:t xml:space="preserve"> </w:t>
      </w:r>
      <w:r>
        <w:rPr>
          <w:sz w:val="50"/>
        </w:rPr>
        <w:t>apply</w:t>
      </w:r>
      <w:r>
        <w:rPr>
          <w:spacing w:val="-6"/>
          <w:sz w:val="50"/>
        </w:rPr>
        <w:t xml:space="preserve"> </w:t>
      </w:r>
      <w:r>
        <w:rPr>
          <w:sz w:val="50"/>
        </w:rPr>
        <w:t>the</w:t>
      </w:r>
      <w:r>
        <w:rPr>
          <w:spacing w:val="-5"/>
          <w:sz w:val="50"/>
        </w:rPr>
        <w:t xml:space="preserve"> </w:t>
      </w:r>
      <w:r>
        <w:rPr>
          <w:spacing w:val="-2"/>
          <w:sz w:val="50"/>
        </w:rPr>
        <w:t>spelling</w:t>
      </w:r>
    </w:p>
    <w:p w14:paraId="2F575526" w14:textId="77777777" w:rsidR="00F4405D" w:rsidRDefault="00000000">
      <w:pPr>
        <w:spacing w:before="25"/>
        <w:ind w:left="504"/>
        <w:rPr>
          <w:sz w:val="50"/>
        </w:rPr>
      </w:pPr>
      <w:r>
        <w:rPr>
          <w:spacing w:val="-2"/>
          <w:sz w:val="50"/>
        </w:rPr>
        <w:t>rule:</w:t>
      </w:r>
    </w:p>
    <w:p w14:paraId="446A61B4" w14:textId="77777777" w:rsidR="00F4405D" w:rsidRDefault="00000000">
      <w:pPr>
        <w:pStyle w:val="ListParagraph"/>
        <w:numPr>
          <w:ilvl w:val="0"/>
          <w:numId w:val="8"/>
        </w:numPr>
        <w:tabs>
          <w:tab w:val="left" w:pos="676"/>
        </w:tabs>
        <w:spacing w:line="249" w:lineRule="auto"/>
        <w:ind w:right="38" w:firstLine="0"/>
        <w:rPr>
          <w:sz w:val="50"/>
        </w:rPr>
      </w:pPr>
      <w:r>
        <w:rPr>
          <w:sz w:val="50"/>
        </w:rPr>
        <w:t>If a word ends with 'y' and the previous</w:t>
      </w:r>
      <w:r>
        <w:rPr>
          <w:spacing w:val="-5"/>
          <w:sz w:val="50"/>
        </w:rPr>
        <w:t xml:space="preserve"> </w:t>
      </w:r>
      <w:r>
        <w:rPr>
          <w:sz w:val="50"/>
        </w:rPr>
        <w:t>letter is</w:t>
      </w:r>
      <w:r>
        <w:rPr>
          <w:spacing w:val="-9"/>
          <w:sz w:val="50"/>
        </w:rPr>
        <w:t xml:space="preserve"> </w:t>
      </w:r>
      <w:r>
        <w:rPr>
          <w:sz w:val="50"/>
        </w:rPr>
        <w:t>a</w:t>
      </w:r>
      <w:r>
        <w:rPr>
          <w:spacing w:val="-5"/>
          <w:sz w:val="50"/>
        </w:rPr>
        <w:t xml:space="preserve"> </w:t>
      </w:r>
      <w:r>
        <w:rPr>
          <w:sz w:val="50"/>
        </w:rPr>
        <w:t>consonant, replace 'y' with 'ies'.</w:t>
      </w:r>
    </w:p>
    <w:p w14:paraId="40331A7F" w14:textId="77777777" w:rsidR="00F4405D" w:rsidRDefault="00000000">
      <w:pPr>
        <w:pStyle w:val="ListParagraph"/>
        <w:numPr>
          <w:ilvl w:val="0"/>
          <w:numId w:val="8"/>
        </w:numPr>
        <w:tabs>
          <w:tab w:val="left" w:pos="676"/>
        </w:tabs>
        <w:spacing w:before="5"/>
        <w:ind w:left="676" w:hanging="172"/>
        <w:rPr>
          <w:sz w:val="50"/>
        </w:rPr>
      </w:pPr>
      <w:r>
        <w:rPr>
          <w:sz w:val="50"/>
        </w:rPr>
        <w:t>Otherwise,</w:t>
      </w:r>
      <w:r>
        <w:rPr>
          <w:spacing w:val="-10"/>
          <w:sz w:val="50"/>
        </w:rPr>
        <w:t xml:space="preserve"> </w:t>
      </w:r>
      <w:r>
        <w:rPr>
          <w:sz w:val="50"/>
        </w:rPr>
        <w:t>simply</w:t>
      </w:r>
      <w:r>
        <w:rPr>
          <w:spacing w:val="-8"/>
          <w:sz w:val="50"/>
        </w:rPr>
        <w:t xml:space="preserve"> </w:t>
      </w:r>
      <w:r>
        <w:rPr>
          <w:sz w:val="50"/>
        </w:rPr>
        <w:t>add</w:t>
      </w:r>
      <w:r>
        <w:rPr>
          <w:spacing w:val="-13"/>
          <w:sz w:val="50"/>
        </w:rPr>
        <w:t xml:space="preserve"> </w:t>
      </w:r>
      <w:r>
        <w:rPr>
          <w:spacing w:val="-4"/>
          <w:sz w:val="50"/>
        </w:rPr>
        <w:t>'s'.</w:t>
      </w:r>
    </w:p>
    <w:p w14:paraId="038C4764" w14:textId="77777777" w:rsidR="00F4405D" w:rsidRDefault="00000000">
      <w:pPr>
        <w:spacing w:before="480"/>
        <w:ind w:left="792"/>
        <w:rPr>
          <w:rFonts w:ascii="Arial"/>
          <w:b/>
          <w:sz w:val="44"/>
        </w:rPr>
      </w:pPr>
      <w:r>
        <w:rPr>
          <w:rFonts w:ascii="Arial"/>
          <w:b/>
          <w:sz w:val="44"/>
        </w:rPr>
        <w:t>Sample</w:t>
      </w:r>
      <w:r>
        <w:rPr>
          <w:rFonts w:ascii="Arial"/>
          <w:b/>
          <w:spacing w:val="-8"/>
          <w:sz w:val="44"/>
        </w:rPr>
        <w:t xml:space="preserve"> </w:t>
      </w:r>
      <w:r>
        <w:rPr>
          <w:rFonts w:ascii="Arial"/>
          <w:b/>
          <w:spacing w:val="-2"/>
          <w:sz w:val="44"/>
        </w:rPr>
        <w:t>Output</w:t>
      </w:r>
    </w:p>
    <w:p w14:paraId="379B8538" w14:textId="77777777" w:rsidR="00F4405D" w:rsidRDefault="00000000">
      <w:pPr>
        <w:spacing w:before="337"/>
        <w:ind w:left="792"/>
        <w:rPr>
          <w:rFonts w:ascii="Arial MT"/>
          <w:sz w:val="32"/>
        </w:rPr>
      </w:pPr>
      <w:r>
        <w:rPr>
          <w:rFonts w:ascii="Arial MT"/>
          <w:sz w:val="32"/>
        </w:rPr>
        <w:t>Input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pacing w:val="-10"/>
          <w:sz w:val="32"/>
        </w:rPr>
        <w:t>1</w:t>
      </w:r>
    </w:p>
    <w:p w14:paraId="64529088" w14:textId="77777777" w:rsidR="00F4405D" w:rsidRDefault="00000000">
      <w:pPr>
        <w:spacing w:before="16"/>
        <w:ind w:left="792"/>
        <w:rPr>
          <w:rFonts w:ascii="Arial MT"/>
          <w:sz w:val="32"/>
        </w:rPr>
      </w:pPr>
      <w:r>
        <w:rPr>
          <w:rFonts w:ascii="Arial MT"/>
          <w:sz w:val="32"/>
        </w:rPr>
        <w:t>Enter</w:t>
      </w:r>
      <w:r>
        <w:rPr>
          <w:rFonts w:ascii="Arial MT"/>
          <w:spacing w:val="-11"/>
          <w:sz w:val="32"/>
        </w:rPr>
        <w:t xml:space="preserve"> </w:t>
      </w:r>
      <w:r>
        <w:rPr>
          <w:rFonts w:ascii="Arial MT"/>
          <w:sz w:val="32"/>
        </w:rPr>
        <w:t>a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word:</w:t>
      </w:r>
      <w:r>
        <w:rPr>
          <w:rFonts w:ascii="Arial MT"/>
          <w:spacing w:val="2"/>
          <w:sz w:val="32"/>
        </w:rPr>
        <w:t xml:space="preserve"> </w:t>
      </w:r>
      <w:r>
        <w:rPr>
          <w:rFonts w:ascii="Arial MT"/>
          <w:spacing w:val="-4"/>
          <w:sz w:val="32"/>
        </w:rPr>
        <w:t>city</w:t>
      </w:r>
    </w:p>
    <w:p w14:paraId="4E7F8D6B" w14:textId="77777777" w:rsidR="00F4405D" w:rsidRDefault="00000000">
      <w:pPr>
        <w:spacing w:before="17"/>
        <w:ind w:left="792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Output</w:t>
      </w:r>
    </w:p>
    <w:p w14:paraId="0E611DD0" w14:textId="77777777" w:rsidR="00F4405D" w:rsidRDefault="00000000">
      <w:pPr>
        <w:spacing w:before="16"/>
        <w:ind w:left="792"/>
        <w:rPr>
          <w:rFonts w:ascii="Arial MT"/>
          <w:sz w:val="32"/>
        </w:rPr>
      </w:pPr>
      <w:r>
        <w:rPr>
          <w:rFonts w:ascii="Arial MT"/>
          <w:sz w:val="32"/>
        </w:rPr>
        <w:t>Plural</w:t>
      </w:r>
      <w:r>
        <w:rPr>
          <w:rFonts w:ascii="Arial MT"/>
          <w:spacing w:val="-4"/>
          <w:sz w:val="32"/>
        </w:rPr>
        <w:t xml:space="preserve"> </w:t>
      </w:r>
      <w:r>
        <w:rPr>
          <w:rFonts w:ascii="Arial MT"/>
          <w:sz w:val="32"/>
        </w:rPr>
        <w:t>form: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pacing w:val="-2"/>
          <w:sz w:val="32"/>
        </w:rPr>
        <w:t>cities</w:t>
      </w:r>
    </w:p>
    <w:p w14:paraId="3EC1632B" w14:textId="77777777" w:rsidR="00F4405D" w:rsidRDefault="00000000">
      <w:pPr>
        <w:pStyle w:val="BodyText"/>
        <w:spacing w:before="112"/>
        <w:rPr>
          <w:rFonts w:ascii="Arial MT"/>
          <w:sz w:val="32"/>
        </w:rPr>
      </w:pPr>
      <w:r>
        <w:br w:type="column"/>
      </w:r>
    </w:p>
    <w:p w14:paraId="1C0641B7" w14:textId="77777777" w:rsidR="00F4405D" w:rsidRDefault="00000000">
      <w:pPr>
        <w:ind w:left="503"/>
        <w:rPr>
          <w:rFonts w:ascii="Arial MT"/>
          <w:sz w:val="32"/>
        </w:rPr>
      </w:pPr>
      <w:r>
        <w:rPr>
          <w:rFonts w:ascii="Arial MT"/>
          <w:sz w:val="32"/>
        </w:rPr>
        <w:t>word</w:t>
      </w:r>
      <w:r>
        <w:rPr>
          <w:rFonts w:ascii="Arial MT"/>
          <w:spacing w:val="-2"/>
          <w:sz w:val="32"/>
        </w:rPr>
        <w:t xml:space="preserve"> </w:t>
      </w:r>
      <w:r>
        <w:rPr>
          <w:rFonts w:ascii="Arial MT"/>
          <w:sz w:val="32"/>
        </w:rPr>
        <w:t>=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input("Enter</w:t>
      </w:r>
      <w:r>
        <w:rPr>
          <w:rFonts w:ascii="Arial MT"/>
          <w:spacing w:val="-15"/>
          <w:sz w:val="32"/>
        </w:rPr>
        <w:t xml:space="preserve"> </w:t>
      </w:r>
      <w:r>
        <w:rPr>
          <w:rFonts w:ascii="Arial MT"/>
          <w:sz w:val="32"/>
        </w:rPr>
        <w:t>a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word:</w:t>
      </w:r>
      <w:r>
        <w:rPr>
          <w:rFonts w:ascii="Arial MT"/>
          <w:spacing w:val="1"/>
          <w:sz w:val="32"/>
        </w:rPr>
        <w:t xml:space="preserve"> </w:t>
      </w:r>
      <w:r>
        <w:rPr>
          <w:rFonts w:ascii="Arial MT"/>
          <w:spacing w:val="-5"/>
          <w:sz w:val="32"/>
        </w:rPr>
        <w:t>")</w:t>
      </w:r>
    </w:p>
    <w:p w14:paraId="3713BBD5" w14:textId="77777777" w:rsidR="00F4405D" w:rsidRDefault="00000000">
      <w:pPr>
        <w:spacing w:before="247"/>
        <w:ind w:left="503"/>
        <w:rPr>
          <w:rFonts w:ascii="Arial MT"/>
          <w:sz w:val="32"/>
        </w:rPr>
      </w:pPr>
      <w:r>
        <w:rPr>
          <w:rFonts w:ascii="Arial MT"/>
          <w:sz w:val="32"/>
        </w:rPr>
        <w:t>vowels</w:t>
      </w:r>
      <w:r>
        <w:rPr>
          <w:rFonts w:ascii="Arial MT"/>
          <w:spacing w:val="-4"/>
          <w:sz w:val="32"/>
        </w:rPr>
        <w:t xml:space="preserve"> </w:t>
      </w:r>
      <w:r>
        <w:rPr>
          <w:rFonts w:ascii="Arial MT"/>
          <w:sz w:val="32"/>
        </w:rPr>
        <w:t>=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pacing w:val="-2"/>
          <w:sz w:val="32"/>
        </w:rPr>
        <w:t>"aeiou"</w:t>
      </w:r>
    </w:p>
    <w:p w14:paraId="0B19B69F" w14:textId="77777777" w:rsidR="00F4405D" w:rsidRDefault="00000000">
      <w:pPr>
        <w:spacing w:before="246" w:line="249" w:lineRule="auto"/>
        <w:ind w:left="503" w:right="829"/>
        <w:rPr>
          <w:rFonts w:ascii="Arial MT"/>
          <w:sz w:val="32"/>
        </w:rPr>
      </w:pPr>
      <w:r>
        <w:rPr>
          <w:rFonts w:ascii="Arial MT"/>
          <w:sz w:val="32"/>
        </w:rPr>
        <w:t>if</w:t>
      </w:r>
      <w:r>
        <w:rPr>
          <w:rFonts w:ascii="Arial MT"/>
          <w:spacing w:val="-10"/>
          <w:sz w:val="32"/>
        </w:rPr>
        <w:t xml:space="preserve"> </w:t>
      </w:r>
      <w:r>
        <w:rPr>
          <w:rFonts w:ascii="Arial MT"/>
          <w:sz w:val="32"/>
        </w:rPr>
        <w:t>word.endswith("y")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z w:val="32"/>
        </w:rPr>
        <w:t>and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z w:val="32"/>
        </w:rPr>
        <w:t>word[-2].lower()</w:t>
      </w:r>
      <w:r>
        <w:rPr>
          <w:rFonts w:ascii="Arial MT"/>
          <w:spacing w:val="-1"/>
          <w:sz w:val="32"/>
        </w:rPr>
        <w:t xml:space="preserve"> </w:t>
      </w:r>
      <w:r>
        <w:rPr>
          <w:rFonts w:ascii="Arial MT"/>
          <w:sz w:val="32"/>
        </w:rPr>
        <w:t>not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 xml:space="preserve">in </w:t>
      </w:r>
      <w:r>
        <w:rPr>
          <w:rFonts w:ascii="Arial MT"/>
          <w:spacing w:val="-2"/>
          <w:sz w:val="32"/>
        </w:rPr>
        <w:t>vowels:</w:t>
      </w:r>
    </w:p>
    <w:p w14:paraId="747F95E0" w14:textId="77777777" w:rsidR="00F4405D" w:rsidRDefault="00000000">
      <w:pPr>
        <w:spacing w:before="234"/>
        <w:ind w:left="863"/>
        <w:rPr>
          <w:rFonts w:ascii="Arial MT"/>
          <w:sz w:val="32"/>
        </w:rPr>
      </w:pPr>
      <w:r>
        <w:rPr>
          <w:rFonts w:ascii="Arial MT"/>
          <w:sz w:val="32"/>
        </w:rPr>
        <w:t>plural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=</w:t>
      </w:r>
      <w:r>
        <w:rPr>
          <w:rFonts w:ascii="Arial MT"/>
          <w:spacing w:val="-4"/>
          <w:sz w:val="32"/>
        </w:rPr>
        <w:t xml:space="preserve"> </w:t>
      </w:r>
      <w:r>
        <w:rPr>
          <w:rFonts w:ascii="Arial MT"/>
          <w:sz w:val="32"/>
        </w:rPr>
        <w:t>word[:-1]</w:t>
      </w:r>
      <w:r>
        <w:rPr>
          <w:rFonts w:ascii="Arial MT"/>
          <w:spacing w:val="2"/>
          <w:sz w:val="32"/>
        </w:rPr>
        <w:t xml:space="preserve"> </w:t>
      </w:r>
      <w:r>
        <w:rPr>
          <w:rFonts w:ascii="Arial MT"/>
          <w:sz w:val="32"/>
        </w:rPr>
        <w:t>+</w:t>
      </w:r>
      <w:r>
        <w:rPr>
          <w:rFonts w:ascii="Arial MT"/>
          <w:spacing w:val="-3"/>
          <w:sz w:val="32"/>
        </w:rPr>
        <w:t xml:space="preserve"> </w:t>
      </w:r>
      <w:r>
        <w:rPr>
          <w:rFonts w:ascii="Arial MT"/>
          <w:spacing w:val="-4"/>
          <w:sz w:val="32"/>
        </w:rPr>
        <w:t>"ies"</w:t>
      </w:r>
    </w:p>
    <w:p w14:paraId="5DA5A158" w14:textId="77777777" w:rsidR="00F4405D" w:rsidRDefault="00000000">
      <w:pPr>
        <w:spacing w:before="246"/>
        <w:ind w:left="503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else:</w:t>
      </w:r>
    </w:p>
    <w:p w14:paraId="362B8742" w14:textId="77777777" w:rsidR="00F4405D" w:rsidRDefault="00000000">
      <w:pPr>
        <w:spacing w:before="247" w:line="400" w:lineRule="auto"/>
        <w:ind w:left="503" w:right="3934" w:firstLine="360"/>
        <w:rPr>
          <w:rFonts w:ascii="Arial MT"/>
          <w:sz w:val="32"/>
        </w:rPr>
      </w:pPr>
      <w:r>
        <w:rPr>
          <w:rFonts w:ascii="Arial MT"/>
          <w:sz w:val="32"/>
        </w:rPr>
        <w:t>plural = word + "s" print("Plural</w:t>
      </w:r>
      <w:r>
        <w:rPr>
          <w:rFonts w:ascii="Arial MT"/>
          <w:spacing w:val="-18"/>
          <w:sz w:val="32"/>
        </w:rPr>
        <w:t xml:space="preserve"> </w:t>
      </w:r>
      <w:r>
        <w:rPr>
          <w:rFonts w:ascii="Arial MT"/>
          <w:sz w:val="32"/>
        </w:rPr>
        <w:t>form:",</w:t>
      </w:r>
      <w:r>
        <w:rPr>
          <w:rFonts w:ascii="Arial MT"/>
          <w:spacing w:val="-17"/>
          <w:sz w:val="32"/>
        </w:rPr>
        <w:t xml:space="preserve"> </w:t>
      </w:r>
      <w:r>
        <w:rPr>
          <w:rFonts w:ascii="Arial MT"/>
          <w:sz w:val="32"/>
        </w:rPr>
        <w:t>plural)</w:t>
      </w:r>
    </w:p>
    <w:p w14:paraId="3EF0C418" w14:textId="77777777" w:rsidR="00F4405D" w:rsidRDefault="00000000">
      <w:pPr>
        <w:spacing w:before="208"/>
        <w:ind w:left="657"/>
        <w:rPr>
          <w:rFonts w:ascii="Arial MT"/>
          <w:sz w:val="32"/>
        </w:rPr>
      </w:pPr>
      <w:r>
        <w:rPr>
          <w:rFonts w:ascii="Arial MT"/>
          <w:sz w:val="32"/>
        </w:rPr>
        <w:t>Input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pacing w:val="-10"/>
          <w:sz w:val="32"/>
        </w:rPr>
        <w:t>2</w:t>
      </w:r>
    </w:p>
    <w:p w14:paraId="359FB3BF" w14:textId="77777777" w:rsidR="00F4405D" w:rsidRDefault="00000000">
      <w:pPr>
        <w:spacing w:before="16" w:line="249" w:lineRule="auto"/>
        <w:ind w:left="657" w:right="4972"/>
        <w:rPr>
          <w:rFonts w:ascii="Arial MT"/>
          <w:sz w:val="32"/>
        </w:rPr>
      </w:pPr>
      <w:r>
        <w:rPr>
          <w:rFonts w:ascii="Arial MT"/>
          <w:sz w:val="32"/>
        </w:rPr>
        <w:t>Enter</w:t>
      </w:r>
      <w:r>
        <w:rPr>
          <w:rFonts w:ascii="Arial MT"/>
          <w:spacing w:val="-16"/>
          <w:sz w:val="32"/>
        </w:rPr>
        <w:t xml:space="preserve"> </w:t>
      </w:r>
      <w:r>
        <w:rPr>
          <w:rFonts w:ascii="Arial MT"/>
          <w:sz w:val="32"/>
        </w:rPr>
        <w:t>a</w:t>
      </w:r>
      <w:r>
        <w:rPr>
          <w:rFonts w:ascii="Arial MT"/>
          <w:spacing w:val="-13"/>
          <w:sz w:val="32"/>
        </w:rPr>
        <w:t xml:space="preserve"> </w:t>
      </w:r>
      <w:r>
        <w:rPr>
          <w:rFonts w:ascii="Arial MT"/>
          <w:sz w:val="32"/>
        </w:rPr>
        <w:t>word: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 xml:space="preserve">boy </w:t>
      </w:r>
      <w:r>
        <w:rPr>
          <w:rFonts w:ascii="Arial MT"/>
          <w:spacing w:val="-2"/>
          <w:sz w:val="32"/>
        </w:rPr>
        <w:t>Output</w:t>
      </w:r>
    </w:p>
    <w:p w14:paraId="4ABF76DC" w14:textId="77777777" w:rsidR="00F4405D" w:rsidRDefault="00000000">
      <w:pPr>
        <w:spacing w:before="4"/>
        <w:ind w:left="657"/>
        <w:rPr>
          <w:rFonts w:ascii="Arial MT"/>
          <w:sz w:val="32"/>
        </w:rPr>
      </w:pPr>
      <w:r>
        <w:rPr>
          <w:rFonts w:ascii="Arial MT"/>
          <w:sz w:val="32"/>
        </w:rPr>
        <w:t>Plural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form: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pacing w:val="-4"/>
          <w:sz w:val="32"/>
        </w:rPr>
        <w:t>boys</w:t>
      </w:r>
    </w:p>
    <w:p w14:paraId="2E3FB2E9" w14:textId="77777777" w:rsidR="00F4405D" w:rsidRDefault="00F4405D">
      <w:pPr>
        <w:rPr>
          <w:rFonts w:ascii="Arial MT"/>
          <w:sz w:val="32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8095" w:space="1714"/>
            <w:col w:w="9031"/>
          </w:cols>
        </w:sectPr>
      </w:pPr>
    </w:p>
    <w:p w14:paraId="5CBF5814" w14:textId="77777777" w:rsidR="00F4405D" w:rsidRDefault="00000000">
      <w:pPr>
        <w:tabs>
          <w:tab w:val="left" w:pos="16200"/>
        </w:tabs>
        <w:ind w:left="201"/>
        <w:rPr>
          <w:rFonts w:ascii="Arial MT"/>
          <w:position w:val="1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3BE4BF70" wp14:editId="51910AB2">
            <wp:extent cx="1105535" cy="1343660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726" cy="13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  <w:tab/>
      </w:r>
      <w:r>
        <w:rPr>
          <w:rFonts w:ascii="Arial MT"/>
          <w:noProof/>
          <w:position w:val="1"/>
          <w:sz w:val="20"/>
        </w:rPr>
        <w:drawing>
          <wp:inline distT="0" distB="0" distL="0" distR="0" wp14:anchorId="445434CB" wp14:editId="6D7A1953">
            <wp:extent cx="1510665" cy="1334770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788" cy="133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E363" w14:textId="77777777" w:rsidR="00F4405D" w:rsidRDefault="00000000">
      <w:pPr>
        <w:spacing w:before="1645"/>
        <w:ind w:left="1916" w:right="2088"/>
        <w:jc w:val="center"/>
        <w:rPr>
          <w:b/>
          <w:sz w:val="300"/>
        </w:rPr>
      </w:pPr>
      <w:r>
        <w:rPr>
          <w:b/>
          <w:sz w:val="300"/>
        </w:rPr>
        <w:t xml:space="preserve">Thank </w:t>
      </w:r>
      <w:r>
        <w:rPr>
          <w:b/>
          <w:spacing w:val="-5"/>
          <w:sz w:val="300"/>
        </w:rPr>
        <w:t>you</w:t>
      </w:r>
    </w:p>
    <w:sectPr w:rsidR="00F4405D">
      <w:pgSz w:w="19200" w:h="10800" w:orient="landscape"/>
      <w:pgMar w:top="300" w:right="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895E3" w14:textId="77777777" w:rsidR="00C82D79" w:rsidRDefault="00C82D79">
      <w:r>
        <w:separator/>
      </w:r>
    </w:p>
  </w:endnote>
  <w:endnote w:type="continuationSeparator" w:id="0">
    <w:p w14:paraId="21490C2E" w14:textId="77777777" w:rsidR="00C82D79" w:rsidRDefault="00C82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A33B" w14:textId="77777777" w:rsidR="00C82D79" w:rsidRDefault="00C82D79">
      <w:r>
        <w:separator/>
      </w:r>
    </w:p>
  </w:footnote>
  <w:footnote w:type="continuationSeparator" w:id="0">
    <w:p w14:paraId="5EAEAAC2" w14:textId="77777777" w:rsidR="00C82D79" w:rsidRDefault="00C82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numFmt w:val="bullet"/>
      <w:lvlText w:val="•"/>
      <w:lvlJc w:val="left"/>
      <w:pPr>
        <w:ind w:left="785" w:hanging="5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>
      <w:numFmt w:val="bullet"/>
      <w:lvlText w:val="•"/>
      <w:lvlJc w:val="left"/>
      <w:pPr>
        <w:ind w:left="2586" w:hanging="5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392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98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004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81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61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342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228" w:hanging="543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"/>
      <w:lvlJc w:val="left"/>
      <w:pPr>
        <w:ind w:left="785" w:hanging="5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>
      <w:numFmt w:val="bullet"/>
      <w:lvlText w:val="•"/>
      <w:lvlJc w:val="left"/>
      <w:pPr>
        <w:ind w:left="2586" w:hanging="5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392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98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004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81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61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342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228" w:hanging="543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"/>
      <w:lvlJc w:val="left"/>
      <w:pPr>
        <w:ind w:left="1161" w:hanging="5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>
      <w:numFmt w:val="bullet"/>
      <w:lvlText w:val="•"/>
      <w:lvlJc w:val="left"/>
      <w:pPr>
        <w:ind w:left="2928" w:hanging="5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696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46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232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00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768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3536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304" w:hanging="543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946" w:hanging="4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1">
      <w:numFmt w:val="bullet"/>
      <w:lvlText w:val="•"/>
      <w:lvlJc w:val="left"/>
      <w:pPr>
        <w:ind w:left="1555" w:hanging="4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70" w:hanging="4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6" w:hanging="4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1" w:hanging="4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16" w:hanging="4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32" w:hanging="4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47" w:hanging="4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62" w:hanging="443"/>
      </w:pPr>
      <w:rPr>
        <w:rFonts w:hint="default"/>
        <w:lang w:val="en-US" w:eastAsia="en-US" w:bidi="ar-SA"/>
      </w:rPr>
    </w:lvl>
  </w:abstractNum>
  <w:abstractNum w:abstractNumId="5" w15:restartNumberingAfterBreak="0">
    <w:nsid w:val="25B654F3"/>
    <w:multiLevelType w:val="multilevel"/>
    <w:tmpl w:val="25B654F3"/>
    <w:lvl w:ilvl="0">
      <w:numFmt w:val="bullet"/>
      <w:lvlText w:val="•"/>
      <w:lvlJc w:val="left"/>
      <w:pPr>
        <w:ind w:left="1319" w:hanging="452"/>
      </w:pPr>
      <w:rPr>
        <w:rFonts w:ascii="Arial MT" w:eastAsia="Arial MT" w:hAnsi="Arial MT" w:cs="Arial MT" w:hint="default"/>
        <w:spacing w:val="0"/>
        <w:w w:val="86"/>
        <w:lang w:val="en-US" w:eastAsia="en-US" w:bidi="ar-SA"/>
      </w:rPr>
    </w:lvl>
    <w:lvl w:ilvl="1">
      <w:numFmt w:val="bullet"/>
      <w:lvlText w:val="•"/>
      <w:lvlJc w:val="left"/>
      <w:pPr>
        <w:ind w:left="1723" w:hanging="45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27" w:hanging="4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30" w:hanging="4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34" w:hanging="4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38" w:hanging="4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41" w:hanging="4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45" w:hanging="4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549" w:hanging="452"/>
      </w:pPr>
      <w:rPr>
        <w:rFonts w:hint="default"/>
        <w:lang w:val="en-US" w:eastAsia="en-US" w:bidi="ar-SA"/>
      </w:rPr>
    </w:lvl>
  </w:abstractNum>
  <w:abstractNum w:abstractNumId="6" w15:restartNumberingAfterBreak="0">
    <w:nsid w:val="59ADCABA"/>
    <w:multiLevelType w:val="multilevel"/>
    <w:tmpl w:val="59ADCABA"/>
    <w:lvl w:ilvl="0">
      <w:numFmt w:val="bullet"/>
      <w:lvlText w:val="•"/>
      <w:lvlJc w:val="left"/>
      <w:pPr>
        <w:ind w:left="1161" w:hanging="5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>
      <w:numFmt w:val="bullet"/>
      <w:lvlText w:val=""/>
      <w:lvlJc w:val="left"/>
      <w:pPr>
        <w:ind w:left="1262" w:hanging="5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2">
      <w:numFmt w:val="bullet"/>
      <w:lvlText w:val="•"/>
      <w:lvlJc w:val="left"/>
      <w:pPr>
        <w:ind w:left="3213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66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2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073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02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298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4933" w:hanging="543"/>
      </w:pPr>
      <w:rPr>
        <w:rFonts w:hint="default"/>
        <w:lang w:val="en-US" w:eastAsia="en-US" w:bidi="ar-SA"/>
      </w:rPr>
    </w:lvl>
  </w:abstractNum>
  <w:abstractNum w:abstractNumId="7" w15:restartNumberingAfterBreak="0">
    <w:nsid w:val="72183CF9"/>
    <w:multiLevelType w:val="multilevel"/>
    <w:tmpl w:val="72183CF9"/>
    <w:lvl w:ilvl="0">
      <w:numFmt w:val="bullet"/>
      <w:lvlText w:val="•"/>
      <w:lvlJc w:val="left"/>
      <w:pPr>
        <w:ind w:left="504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1"/>
        <w:sz w:val="48"/>
        <w:szCs w:val="48"/>
        <w:lang w:val="en-US" w:eastAsia="en-US" w:bidi="ar-SA"/>
      </w:rPr>
    </w:lvl>
    <w:lvl w:ilvl="1">
      <w:numFmt w:val="bullet"/>
      <w:lvlText w:val="•"/>
      <w:lvlJc w:val="left"/>
      <w:pPr>
        <w:ind w:left="1259" w:hanging="17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8" w:hanging="1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8" w:hanging="1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7" w:hanging="1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7" w:hanging="1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56" w:hanging="1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16" w:hanging="1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75" w:hanging="176"/>
      </w:pPr>
      <w:rPr>
        <w:rFonts w:hint="default"/>
        <w:lang w:val="en-US" w:eastAsia="en-US" w:bidi="ar-SA"/>
      </w:rPr>
    </w:lvl>
  </w:abstractNum>
  <w:num w:numId="1" w16cid:durableId="923534259">
    <w:abstractNumId w:val="3"/>
  </w:num>
  <w:num w:numId="2" w16cid:durableId="1752123837">
    <w:abstractNumId w:val="2"/>
  </w:num>
  <w:num w:numId="3" w16cid:durableId="1132090555">
    <w:abstractNumId w:val="6"/>
  </w:num>
  <w:num w:numId="4" w16cid:durableId="1268545108">
    <w:abstractNumId w:val="1"/>
  </w:num>
  <w:num w:numId="5" w16cid:durableId="183597683">
    <w:abstractNumId w:val="0"/>
  </w:num>
  <w:num w:numId="6" w16cid:durableId="1824659626">
    <w:abstractNumId w:val="4"/>
  </w:num>
  <w:num w:numId="7" w16cid:durableId="14113933">
    <w:abstractNumId w:val="5"/>
  </w:num>
  <w:num w:numId="8" w16cid:durableId="227152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5D"/>
    <w:rsid w:val="001A53EF"/>
    <w:rsid w:val="001F0C03"/>
    <w:rsid w:val="00315963"/>
    <w:rsid w:val="00463EF9"/>
    <w:rsid w:val="005D54F2"/>
    <w:rsid w:val="007D4E42"/>
    <w:rsid w:val="00C57ED0"/>
    <w:rsid w:val="00C82D79"/>
    <w:rsid w:val="00F4292B"/>
    <w:rsid w:val="00F4405D"/>
    <w:rsid w:val="00FD0460"/>
    <w:rsid w:val="5AA5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2687"/>
  <w15:docId w15:val="{1628688A-1462-495E-A5B1-3726F952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456"/>
      <w:ind w:right="2088"/>
      <w:jc w:val="center"/>
      <w:outlineLvl w:val="0"/>
    </w:pPr>
    <w:rPr>
      <w:b/>
      <w:bCs/>
      <w:sz w:val="88"/>
      <w:szCs w:val="88"/>
    </w:rPr>
  </w:style>
  <w:style w:type="paragraph" w:styleId="Heading2">
    <w:name w:val="heading 2"/>
    <w:basedOn w:val="Normal"/>
    <w:uiPriority w:val="1"/>
    <w:qFormat/>
    <w:pPr>
      <w:spacing w:before="477"/>
      <w:ind w:left="550" w:right="2088"/>
      <w:outlineLvl w:val="1"/>
    </w:pPr>
    <w:rPr>
      <w:sz w:val="88"/>
      <w:szCs w:val="88"/>
    </w:rPr>
  </w:style>
  <w:style w:type="paragraph" w:styleId="Heading3">
    <w:name w:val="heading 3"/>
    <w:basedOn w:val="Normal"/>
    <w:uiPriority w:val="1"/>
    <w:qFormat/>
    <w:pPr>
      <w:spacing w:before="391"/>
      <w:ind w:left="1664"/>
      <w:outlineLvl w:val="2"/>
    </w:pPr>
    <w:rPr>
      <w:b/>
      <w:bCs/>
      <w:sz w:val="80"/>
      <w:szCs w:val="80"/>
    </w:rPr>
  </w:style>
  <w:style w:type="paragraph" w:styleId="Heading4">
    <w:name w:val="heading 4"/>
    <w:basedOn w:val="Normal"/>
    <w:uiPriority w:val="1"/>
    <w:qFormat/>
    <w:pPr>
      <w:spacing w:before="658"/>
      <w:ind w:right="2088"/>
      <w:jc w:val="center"/>
      <w:outlineLvl w:val="3"/>
    </w:pPr>
    <w:rPr>
      <w:b/>
      <w:bCs/>
      <w:sz w:val="72"/>
      <w:szCs w:val="72"/>
    </w:rPr>
  </w:style>
  <w:style w:type="paragraph" w:styleId="Heading5">
    <w:name w:val="heading 5"/>
    <w:basedOn w:val="Normal"/>
    <w:uiPriority w:val="1"/>
    <w:qFormat/>
    <w:pPr>
      <w:ind w:left="3972"/>
      <w:outlineLvl w:val="4"/>
    </w:pPr>
    <w:rPr>
      <w:b/>
      <w:bCs/>
      <w:sz w:val="70"/>
      <w:szCs w:val="70"/>
    </w:rPr>
  </w:style>
  <w:style w:type="paragraph" w:styleId="Heading6">
    <w:name w:val="heading 6"/>
    <w:basedOn w:val="Normal"/>
    <w:uiPriority w:val="1"/>
    <w:qFormat/>
    <w:pPr>
      <w:spacing w:before="633"/>
      <w:ind w:left="724"/>
      <w:outlineLvl w:val="5"/>
    </w:pPr>
    <w:rPr>
      <w:b/>
      <w:bCs/>
      <w:sz w:val="64"/>
      <w:szCs w:val="64"/>
    </w:rPr>
  </w:style>
  <w:style w:type="paragraph" w:styleId="Heading7">
    <w:name w:val="heading 7"/>
    <w:basedOn w:val="Normal"/>
    <w:uiPriority w:val="1"/>
    <w:qFormat/>
    <w:pPr>
      <w:outlineLvl w:val="6"/>
    </w:pPr>
    <w:rPr>
      <w:b/>
      <w:bCs/>
      <w:sz w:val="60"/>
      <w:szCs w:val="60"/>
    </w:rPr>
  </w:style>
  <w:style w:type="paragraph" w:styleId="Heading8">
    <w:name w:val="heading 8"/>
    <w:basedOn w:val="Normal"/>
    <w:uiPriority w:val="1"/>
    <w:qFormat/>
    <w:pPr>
      <w:spacing w:before="78"/>
      <w:ind w:left="864"/>
      <w:outlineLvl w:val="7"/>
    </w:pPr>
    <w:rPr>
      <w:b/>
      <w:bCs/>
      <w:sz w:val="50"/>
      <w:szCs w:val="50"/>
    </w:rPr>
  </w:style>
  <w:style w:type="paragraph" w:styleId="Heading9">
    <w:name w:val="heading 9"/>
    <w:basedOn w:val="Normal"/>
    <w:uiPriority w:val="1"/>
    <w:qFormat/>
    <w:pPr>
      <w:ind w:left="504"/>
      <w:outlineLvl w:val="8"/>
    </w:pPr>
    <w:rPr>
      <w:b/>
      <w:bCs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"/>
      <w:ind w:left="1164" w:hanging="5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1692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Lahari Sai</cp:lastModifiedBy>
  <cp:revision>4</cp:revision>
  <dcterms:created xsi:type="dcterms:W3CDTF">2026-07-28T05:11:00Z</dcterms:created>
  <dcterms:modified xsi:type="dcterms:W3CDTF">2026-08-11T06:20:00Z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eyJoZGlkIjoiNTJlOTBkZTgyZTcxYWI3YjI2MzIwMmJiOGNlYWIzZjEiLCJ1c2VySWQiOiI1Njc1NzQxODIyMTcifQ==</vt:lpwstr>
  </property>
  <property fmtid="{D5CDD505-2E9C-101B-9397-08002B2CF9AE}" pid="7" name="KSOProductBuildVer">
    <vt:lpwstr>1033-12.1.0.27458</vt:lpwstr>
  </property>
  <property fmtid="{D5CDD505-2E9C-101B-9397-08002B2CF9AE}" pid="8" name="ICV">
    <vt:lpwstr>FD225D6FAD604F8DAF392F5653E9F0E4_12</vt:lpwstr>
  </property>
</Properties>
</file>